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00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2"/>
        <w:gridCol w:w="9058"/>
      </w:tblGrid>
      <w:tr w:rsidR="00061951" w14:paraId="04EB7CA3" w14:textId="77777777" w:rsidTr="000A5A33">
        <w:trPr>
          <w:trHeight w:val="457"/>
        </w:trPr>
        <w:tc>
          <w:tcPr>
            <w:tcW w:w="8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6C67D9F4" w14:textId="77777777" w:rsidR="00061951" w:rsidRDefault="00061951" w:rsidP="000A5A33">
            <w:pPr>
              <w:rPr>
                <w:rFonts w:cs="Arial"/>
              </w:rPr>
            </w:pPr>
            <w:r>
              <w:rPr>
                <w:rFonts w:cs="Arial" w:hint="eastAsia"/>
              </w:rPr>
              <w:t>标题</w:t>
            </w:r>
          </w:p>
        </w:tc>
        <w:tc>
          <w:tcPr>
            <w:tcW w:w="905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72155F5" w14:textId="2ABCBBAD" w:rsidR="00061951" w:rsidRPr="00BD5687" w:rsidRDefault="00852A41" w:rsidP="00A56E7E">
            <w:pPr>
              <w:ind w:firstLineChars="1000" w:firstLine="2108"/>
              <w:jc w:val="left"/>
              <w:rPr>
                <w:rFonts w:cs="Arial"/>
                <w:b/>
                <w:i/>
              </w:rPr>
            </w:pPr>
            <w:r>
              <w:rPr>
                <w:rFonts w:cs="Arial" w:hint="eastAsia"/>
                <w:b/>
              </w:rPr>
              <w:t xml:space="preserve"> </w:t>
            </w:r>
            <w:r>
              <w:rPr>
                <w:rFonts w:cs="Arial"/>
                <w:b/>
              </w:rPr>
              <w:t xml:space="preserve">      </w:t>
            </w:r>
            <w:r w:rsidRPr="00BD5687">
              <w:rPr>
                <w:rFonts w:cs="Arial"/>
                <w:b/>
                <w:i/>
              </w:rPr>
              <w:t xml:space="preserve"> </w:t>
            </w:r>
            <w:r w:rsidR="00166A7C">
              <w:rPr>
                <w:rFonts w:cs="Arial" w:hint="eastAsia"/>
                <w:b/>
                <w:i/>
              </w:rPr>
              <w:t>60</w:t>
            </w:r>
            <w:r w:rsidR="00166A7C">
              <w:rPr>
                <w:rFonts w:cs="Arial"/>
                <w:b/>
                <w:i/>
              </w:rPr>
              <w:t>G</w:t>
            </w:r>
            <w:r w:rsidR="00166A7C">
              <w:rPr>
                <w:rFonts w:cs="Arial" w:hint="eastAsia"/>
                <w:b/>
                <w:i/>
              </w:rPr>
              <w:t>占位检测</w:t>
            </w:r>
          </w:p>
        </w:tc>
      </w:tr>
    </w:tbl>
    <w:p w14:paraId="59192A84" w14:textId="77777777" w:rsidR="00061951" w:rsidRDefault="00061951" w:rsidP="00061951">
      <w:pPr>
        <w:rPr>
          <w:rFonts w:ascii="Arial" w:hAnsi="Arial"/>
          <w:kern w:val="0"/>
          <w:sz w:val="28"/>
          <w:szCs w:val="20"/>
        </w:rPr>
      </w:pPr>
    </w:p>
    <w:tbl>
      <w:tblPr>
        <w:tblW w:w="990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3420"/>
        <w:gridCol w:w="1629"/>
        <w:gridCol w:w="3231"/>
      </w:tblGrid>
      <w:tr w:rsidR="00061951" w14:paraId="7434BC94" w14:textId="77777777" w:rsidTr="000A5A33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0F7B9" w14:textId="77777777" w:rsidR="00061951" w:rsidRDefault="00061951" w:rsidP="000A5A33">
            <w:pPr>
              <w:pStyle w:val="ListofTables"/>
              <w:spacing w:after="0"/>
              <w:jc w:val="left"/>
              <w:rPr>
                <w:b/>
                <w:kern w:val="2"/>
                <w:lang w:eastAsia="zh-CN"/>
              </w:rPr>
            </w:pPr>
            <w:r>
              <w:rPr>
                <w:rFonts w:hint="eastAsia"/>
                <w:b/>
                <w:kern w:val="2"/>
                <w:lang w:eastAsia="zh-CN"/>
              </w:rPr>
              <w:t>项目：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C5205" w14:textId="4C548DF4" w:rsidR="00061951" w:rsidRPr="00BD5687" w:rsidRDefault="00166A7C" w:rsidP="000A5A33">
            <w:pPr>
              <w:pStyle w:val="ListofTables"/>
              <w:spacing w:after="0"/>
              <w:jc w:val="left"/>
              <w:rPr>
                <w:i/>
                <w:kern w:val="2"/>
                <w:lang w:eastAsia="zh-CN"/>
              </w:rPr>
            </w:pPr>
            <w:r>
              <w:rPr>
                <w:rFonts w:hint="eastAsia"/>
                <w:i/>
                <w:kern w:val="2"/>
                <w:lang w:eastAsia="zh-CN"/>
              </w:rPr>
              <w:t>60</w:t>
            </w:r>
            <w:r>
              <w:rPr>
                <w:i/>
                <w:kern w:val="2"/>
                <w:lang w:eastAsia="zh-CN"/>
              </w:rPr>
              <w:t>G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34D2E" w14:textId="77777777" w:rsidR="00061951" w:rsidRDefault="00061951" w:rsidP="000A5A33">
            <w:pPr>
              <w:pStyle w:val="ListofTables"/>
              <w:spacing w:after="0"/>
              <w:jc w:val="left"/>
              <w:rPr>
                <w:kern w:val="2"/>
                <w:lang w:eastAsia="zh-CN"/>
              </w:rPr>
            </w:pPr>
            <w:r>
              <w:rPr>
                <w:b/>
                <w:kern w:val="2"/>
                <w:lang w:eastAsia="zh-CN"/>
              </w:rPr>
              <w:t xml:space="preserve">Model </w:t>
            </w:r>
            <w:r>
              <w:rPr>
                <w:rFonts w:hint="eastAsia"/>
                <w:b/>
                <w:kern w:val="2"/>
                <w:lang w:eastAsia="zh-CN"/>
              </w:rPr>
              <w:t>名：</w:t>
            </w:r>
          </w:p>
        </w:tc>
        <w:tc>
          <w:tcPr>
            <w:tcW w:w="3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49C80" w14:textId="3F6C3AE3" w:rsidR="00061951" w:rsidRPr="00BD5687" w:rsidRDefault="00166A7C" w:rsidP="000A5A33">
            <w:pPr>
              <w:pStyle w:val="ListofTables"/>
              <w:spacing w:after="0"/>
              <w:jc w:val="left"/>
              <w:rPr>
                <w:i/>
                <w:iCs/>
                <w:color w:val="0000FF"/>
                <w:kern w:val="2"/>
                <w:lang w:eastAsia="zh-CN"/>
              </w:rPr>
            </w:pPr>
            <w:r>
              <w:rPr>
                <w:rFonts w:hint="eastAsia"/>
                <w:i/>
                <w:iCs/>
                <w:color w:val="0000FF"/>
                <w:kern w:val="2"/>
                <w:lang w:eastAsia="zh-CN"/>
              </w:rPr>
              <w:t>占位检测</w:t>
            </w:r>
          </w:p>
        </w:tc>
      </w:tr>
      <w:tr w:rsidR="00061951" w14:paraId="661694EA" w14:textId="77777777" w:rsidTr="0006195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37C84" w14:textId="77777777" w:rsidR="00061951" w:rsidRDefault="00061951" w:rsidP="000A5A33">
            <w:pPr>
              <w:pStyle w:val="ListofTables"/>
              <w:spacing w:after="0"/>
              <w:jc w:val="left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  <w:lang w:eastAsia="zh-CN"/>
              </w:rPr>
              <w:t>文档状态：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AC72" w14:textId="77777777" w:rsidR="00061951" w:rsidRDefault="00061951" w:rsidP="000A5A33">
            <w:pPr>
              <w:pStyle w:val="ListofTables"/>
              <w:tabs>
                <w:tab w:val="left" w:pos="649"/>
              </w:tabs>
              <w:spacing w:after="0"/>
              <w:jc w:val="left"/>
              <w:rPr>
                <w:kern w:val="2"/>
                <w:lang w:eastAsia="zh-CN"/>
              </w:rPr>
            </w:pP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058BF" w14:textId="77777777" w:rsidR="00061951" w:rsidRDefault="00061951" w:rsidP="000A5A33">
            <w:pPr>
              <w:pStyle w:val="ListofTables"/>
              <w:spacing w:after="0"/>
              <w:jc w:val="left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  <w:lang w:eastAsia="zh-CN"/>
              </w:rPr>
              <w:t>文件版本：</w:t>
            </w:r>
          </w:p>
        </w:tc>
        <w:tc>
          <w:tcPr>
            <w:tcW w:w="3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96E3A" w14:textId="003C902D" w:rsidR="00061951" w:rsidRDefault="00061951" w:rsidP="00DD0250">
            <w:pPr>
              <w:pStyle w:val="ListofTables"/>
              <w:spacing w:after="0"/>
              <w:jc w:val="left"/>
              <w:rPr>
                <w:kern w:val="2"/>
                <w:lang w:eastAsia="zh-CN"/>
              </w:rPr>
            </w:pPr>
          </w:p>
        </w:tc>
      </w:tr>
    </w:tbl>
    <w:p w14:paraId="0B5BB9CA" w14:textId="77777777" w:rsidR="00061951" w:rsidRDefault="00061951" w:rsidP="00061951">
      <w:pPr>
        <w:rPr>
          <w:rFonts w:ascii="Arial" w:hAnsi="Arial"/>
          <w:kern w:val="0"/>
          <w:sz w:val="28"/>
          <w:szCs w:val="20"/>
        </w:rPr>
      </w:pPr>
    </w:p>
    <w:tbl>
      <w:tblPr>
        <w:tblW w:w="990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60"/>
        <w:gridCol w:w="3420"/>
        <w:gridCol w:w="3420"/>
      </w:tblGrid>
      <w:tr w:rsidR="00061951" w14:paraId="05F66E4B" w14:textId="77777777" w:rsidTr="000A5A33">
        <w:trPr>
          <w:cantSplit/>
        </w:trPr>
        <w:tc>
          <w:tcPr>
            <w:tcW w:w="99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58F3399F" w14:textId="77777777" w:rsidR="00061951" w:rsidRDefault="00061951" w:rsidP="000A5A33">
            <w:pPr>
              <w:pStyle w:val="TableCaption"/>
              <w:spacing w:before="0" w:after="0"/>
              <w:rPr>
                <w:kern w:val="2"/>
                <w:lang w:eastAsia="zh-CN"/>
              </w:rPr>
            </w:pPr>
          </w:p>
        </w:tc>
      </w:tr>
      <w:tr w:rsidR="00061951" w14:paraId="3A6A01FD" w14:textId="77777777" w:rsidTr="000A5A33"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9F1EB71" w14:textId="77777777" w:rsidR="00061951" w:rsidRDefault="001157AC" w:rsidP="000A5A33">
            <w:pPr>
              <w:jc w:val="center"/>
              <w:rPr>
                <w:rFonts w:cs="Arial"/>
                <w:b/>
              </w:rPr>
            </w:pPr>
            <w:r>
              <w:rPr>
                <w:rFonts w:hint="eastAsia"/>
              </w:rPr>
              <w:t>起草人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0E230BC" w14:textId="77777777" w:rsidR="00061951" w:rsidRDefault="001157AC" w:rsidP="000A5A33">
            <w:pPr>
              <w:jc w:val="center"/>
              <w:rPr>
                <w:rFonts w:cs="Arial"/>
                <w:b/>
              </w:rPr>
            </w:pPr>
            <w:r>
              <w:rPr>
                <w:rFonts w:cs="Arial" w:hint="eastAsia"/>
                <w:b/>
              </w:rPr>
              <w:t>姓名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074583D" w14:textId="77777777" w:rsidR="00061951" w:rsidRDefault="00061951" w:rsidP="000A5A33">
            <w:pPr>
              <w:jc w:val="center"/>
              <w:rPr>
                <w:rFonts w:cs="Arial"/>
                <w:b/>
              </w:rPr>
            </w:pPr>
            <w:r>
              <w:rPr>
                <w:rFonts w:cs="Arial" w:hint="eastAsia"/>
                <w:b/>
              </w:rPr>
              <w:t>日期</w:t>
            </w:r>
          </w:p>
        </w:tc>
      </w:tr>
      <w:tr w:rsidR="00061951" w14:paraId="5AA30FF0" w14:textId="77777777" w:rsidTr="000A5A33"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B1B0F" w14:textId="77777777" w:rsidR="00061951" w:rsidRDefault="006D7232" w:rsidP="006D7232">
            <w:pPr>
              <w:spacing w:before="60"/>
              <w:ind w:right="-108"/>
              <w:rPr>
                <w:rStyle w:val="ExampleChars"/>
                <w:i w:val="0"/>
              </w:rPr>
            </w:pPr>
            <w:r>
              <w:rPr>
                <w:rFonts w:hint="eastAsia"/>
              </w:rPr>
              <w:t>A</w:t>
            </w:r>
            <w:r>
              <w:t>LG/SW E</w:t>
            </w:r>
            <w:r>
              <w:rPr>
                <w:rFonts w:hint="eastAsia"/>
              </w:rPr>
              <w:t>ng</w:t>
            </w:r>
            <w:r w:rsidR="00A6085F">
              <w:t>i</w:t>
            </w:r>
            <w:r>
              <w:t>neer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9C140" w14:textId="0747029A" w:rsidR="00061951" w:rsidRPr="00CD5EA9" w:rsidRDefault="005B203B" w:rsidP="000A5A33">
            <w:pPr>
              <w:spacing w:before="60"/>
              <w:jc w:val="center"/>
              <w:rPr>
                <w:iCs/>
              </w:rPr>
            </w:pPr>
            <w:proofErr w:type="spellStart"/>
            <w:r>
              <w:rPr>
                <w:iCs/>
              </w:rPr>
              <w:t>Z</w:t>
            </w:r>
            <w:r>
              <w:rPr>
                <w:rFonts w:hint="eastAsia"/>
                <w:iCs/>
              </w:rPr>
              <w:t>hang</w:t>
            </w:r>
            <w:r>
              <w:rPr>
                <w:iCs/>
              </w:rPr>
              <w:t>S</w:t>
            </w:r>
            <w:r>
              <w:rPr>
                <w:rFonts w:hint="eastAsia"/>
                <w:iCs/>
              </w:rPr>
              <w:t>heng</w:t>
            </w:r>
            <w:r>
              <w:rPr>
                <w:iCs/>
              </w:rPr>
              <w:t>B</w:t>
            </w:r>
            <w:r>
              <w:rPr>
                <w:rFonts w:hint="eastAsia"/>
                <w:iCs/>
              </w:rPr>
              <w:t>in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793F0" w14:textId="33F80BBF" w:rsidR="00061951" w:rsidRDefault="00A8354D" w:rsidP="00FC0E27">
            <w:pPr>
              <w:spacing w:before="60"/>
              <w:jc w:val="center"/>
              <w:rPr>
                <w:i/>
                <w:iCs/>
                <w:color w:val="0000FF"/>
              </w:rPr>
            </w:pPr>
            <w:r>
              <w:rPr>
                <w:rFonts w:hint="eastAsia"/>
                <w:i/>
                <w:iCs/>
                <w:color w:val="0000FF"/>
              </w:rPr>
              <w:t>2</w:t>
            </w:r>
            <w:r w:rsidR="006E61EF">
              <w:rPr>
                <w:i/>
                <w:iCs/>
                <w:color w:val="0000FF"/>
              </w:rPr>
              <w:t>02</w:t>
            </w:r>
            <w:r w:rsidR="009F195C">
              <w:rPr>
                <w:rFonts w:hint="eastAsia"/>
                <w:i/>
                <w:iCs/>
                <w:color w:val="0000FF"/>
              </w:rPr>
              <w:t>2</w:t>
            </w:r>
            <w:r w:rsidR="006E61EF">
              <w:rPr>
                <w:i/>
                <w:iCs/>
                <w:color w:val="0000FF"/>
              </w:rPr>
              <w:t>-</w:t>
            </w:r>
            <w:r w:rsidR="00A963EA">
              <w:rPr>
                <w:rFonts w:hint="eastAsia"/>
                <w:i/>
                <w:iCs/>
                <w:color w:val="0000FF"/>
              </w:rPr>
              <w:t>1</w:t>
            </w:r>
            <w:r w:rsidR="006E61EF">
              <w:rPr>
                <w:i/>
                <w:iCs/>
                <w:color w:val="0000FF"/>
              </w:rPr>
              <w:t>-</w:t>
            </w:r>
            <w:r w:rsidR="007A782F">
              <w:rPr>
                <w:i/>
                <w:iCs/>
                <w:color w:val="0000FF"/>
              </w:rPr>
              <w:t>1</w:t>
            </w:r>
            <w:r w:rsidR="009F195C">
              <w:rPr>
                <w:rFonts w:hint="eastAsia"/>
                <w:i/>
                <w:iCs/>
                <w:color w:val="0000FF"/>
              </w:rPr>
              <w:t>0</w:t>
            </w:r>
          </w:p>
        </w:tc>
      </w:tr>
      <w:tr w:rsidR="00061951" w14:paraId="7B6A80DD" w14:textId="77777777" w:rsidTr="000A5A33">
        <w:trPr>
          <w:cantSplit/>
          <w:trHeight w:val="267"/>
        </w:trPr>
        <w:tc>
          <w:tcPr>
            <w:tcW w:w="99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3CA75B68" w14:textId="77777777" w:rsidR="00061951" w:rsidRDefault="00061951" w:rsidP="000A5A33">
            <w:pPr>
              <w:pStyle w:val="TableCaption"/>
              <w:spacing w:before="0" w:after="0"/>
              <w:rPr>
                <w:kern w:val="2"/>
              </w:rPr>
            </w:pPr>
            <w:r>
              <w:rPr>
                <w:rFonts w:hint="eastAsia"/>
                <w:kern w:val="2"/>
                <w:lang w:eastAsia="zh-CN"/>
              </w:rPr>
              <w:t>评审者</w:t>
            </w:r>
          </w:p>
        </w:tc>
      </w:tr>
      <w:tr w:rsidR="00061951" w14:paraId="0D70E494" w14:textId="77777777" w:rsidTr="000A5A33"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FDEA78E" w14:textId="77777777" w:rsidR="00061951" w:rsidRDefault="00061951" w:rsidP="000A5A33">
            <w:pPr>
              <w:jc w:val="center"/>
              <w:rPr>
                <w:rFonts w:cs="Arial"/>
                <w:b/>
              </w:rPr>
            </w:pPr>
            <w:r>
              <w:rPr>
                <w:rFonts w:cs="Arial" w:hint="eastAsia"/>
                <w:b/>
              </w:rPr>
              <w:t>角色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BCEC36F" w14:textId="77777777" w:rsidR="00061951" w:rsidRDefault="00061951" w:rsidP="000A5A33">
            <w:pPr>
              <w:jc w:val="center"/>
              <w:rPr>
                <w:rFonts w:cs="Arial"/>
                <w:b/>
              </w:rPr>
            </w:pPr>
            <w:r>
              <w:rPr>
                <w:rFonts w:cs="Arial" w:hint="eastAsia"/>
                <w:b/>
              </w:rPr>
              <w:t>姓名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62C52CA" w14:textId="77777777" w:rsidR="00061951" w:rsidRDefault="00061951" w:rsidP="000A5A33">
            <w:pPr>
              <w:jc w:val="center"/>
              <w:rPr>
                <w:rFonts w:cs="Arial"/>
                <w:b/>
              </w:rPr>
            </w:pPr>
            <w:r>
              <w:rPr>
                <w:rFonts w:cs="Arial" w:hint="eastAsia"/>
                <w:b/>
              </w:rPr>
              <w:t>日期</w:t>
            </w:r>
          </w:p>
        </w:tc>
      </w:tr>
      <w:tr w:rsidR="00061951" w14:paraId="08047C5C" w14:textId="77777777" w:rsidTr="000A5A33"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DC966" w14:textId="77777777" w:rsidR="00061951" w:rsidRDefault="00BC47D0" w:rsidP="000A5A33">
            <w:pPr>
              <w:spacing w:before="60"/>
              <w:ind w:right="-108"/>
              <w:rPr>
                <w:rStyle w:val="ExampleChars"/>
              </w:rPr>
            </w:pPr>
            <w:r>
              <w:rPr>
                <w:rFonts w:hint="eastAsia"/>
              </w:rPr>
              <w:t>A</w:t>
            </w:r>
            <w:r>
              <w:t>LG E</w:t>
            </w:r>
            <w:r>
              <w:rPr>
                <w:rFonts w:hint="eastAsia"/>
              </w:rPr>
              <w:t>ng</w:t>
            </w:r>
            <w:r>
              <w:t>ineer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41A69" w14:textId="77777777" w:rsidR="00061951" w:rsidRPr="00CD5EA9" w:rsidRDefault="00061951" w:rsidP="000A5A33">
            <w:pPr>
              <w:spacing w:before="60"/>
              <w:jc w:val="center"/>
              <w:rPr>
                <w:i/>
                <w:iCs/>
              </w:rPr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5E524" w14:textId="77777777" w:rsidR="00061951" w:rsidRPr="00CD5EA9" w:rsidRDefault="00061951" w:rsidP="000A5A33">
            <w:pPr>
              <w:spacing w:before="60"/>
              <w:jc w:val="center"/>
              <w:rPr>
                <w:i/>
                <w:iCs/>
                <w:color w:val="0000FF"/>
              </w:rPr>
            </w:pPr>
          </w:p>
        </w:tc>
      </w:tr>
      <w:tr w:rsidR="00061951" w14:paraId="3C26E1CF" w14:textId="77777777" w:rsidTr="000A5A33"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38694" w14:textId="77777777" w:rsidR="00061951" w:rsidRDefault="00AA7995" w:rsidP="000A5A33">
            <w:pPr>
              <w:spacing w:before="60"/>
              <w:ind w:right="-108"/>
            </w:pPr>
            <w:r>
              <w:rPr>
                <w:rFonts w:hint="eastAsia"/>
              </w:rPr>
              <w:t>S</w:t>
            </w:r>
            <w:r>
              <w:t>W A</w:t>
            </w:r>
            <w:r>
              <w:rPr>
                <w:rFonts w:hint="eastAsia"/>
              </w:rPr>
              <w:t>r</w:t>
            </w:r>
            <w:r>
              <w:t>c</w:t>
            </w:r>
            <w:r>
              <w:rPr>
                <w:rFonts w:hint="eastAsia"/>
              </w:rPr>
              <w:t>h</w:t>
            </w:r>
            <w:r>
              <w:t>it</w:t>
            </w:r>
            <w:r>
              <w:rPr>
                <w:rFonts w:hint="eastAsia"/>
              </w:rPr>
              <w:t>e</w:t>
            </w:r>
            <w:r>
              <w:t>ct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E953D" w14:textId="77777777" w:rsidR="00061951" w:rsidRPr="00CD5EA9" w:rsidRDefault="00061951" w:rsidP="000A5A33">
            <w:pPr>
              <w:spacing w:before="60"/>
              <w:jc w:val="center"/>
              <w:rPr>
                <w:i/>
                <w:iCs/>
                <w:color w:val="0000FF"/>
              </w:rPr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004D9" w14:textId="77777777" w:rsidR="00061951" w:rsidRPr="00CD5EA9" w:rsidRDefault="00061951" w:rsidP="000A5A33">
            <w:pPr>
              <w:spacing w:before="60"/>
              <w:jc w:val="center"/>
              <w:rPr>
                <w:i/>
                <w:iCs/>
                <w:color w:val="0000FF"/>
              </w:rPr>
            </w:pPr>
          </w:p>
        </w:tc>
      </w:tr>
      <w:tr w:rsidR="00061951" w14:paraId="59CF60AE" w14:textId="77777777" w:rsidTr="000A5A33"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1937F" w14:textId="77777777" w:rsidR="00061951" w:rsidRDefault="00BC47D0" w:rsidP="000A5A33">
            <w:pPr>
              <w:spacing w:before="60"/>
              <w:ind w:right="-108"/>
            </w:pPr>
            <w:r>
              <w:t>SW E</w:t>
            </w:r>
            <w:r>
              <w:rPr>
                <w:rFonts w:hint="eastAsia"/>
              </w:rPr>
              <w:t>ng</w:t>
            </w:r>
            <w:r>
              <w:t>ineer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44C0C" w14:textId="77777777" w:rsidR="00061951" w:rsidRPr="00CD5EA9" w:rsidRDefault="00061951" w:rsidP="000A5A33">
            <w:pPr>
              <w:spacing w:before="60"/>
              <w:jc w:val="center"/>
              <w:rPr>
                <w:i/>
                <w:iCs/>
                <w:color w:val="0000FF"/>
              </w:rPr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64B31" w14:textId="77777777" w:rsidR="00061951" w:rsidRPr="00CD5EA9" w:rsidRDefault="00061951" w:rsidP="000A5A33">
            <w:pPr>
              <w:spacing w:before="60"/>
              <w:jc w:val="center"/>
              <w:rPr>
                <w:i/>
                <w:iCs/>
                <w:color w:val="0000FF"/>
              </w:rPr>
            </w:pPr>
          </w:p>
        </w:tc>
      </w:tr>
      <w:tr w:rsidR="00061951" w14:paraId="2BAE0F12" w14:textId="77777777" w:rsidTr="000A5A33"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CD0CD" w14:textId="77777777" w:rsidR="00061951" w:rsidRDefault="00061951" w:rsidP="000A5A33">
            <w:pPr>
              <w:spacing w:before="60"/>
              <w:ind w:right="-108"/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2F6ED" w14:textId="77777777" w:rsidR="00061951" w:rsidRPr="00CD5EA9" w:rsidRDefault="00061951" w:rsidP="000A5A33">
            <w:pPr>
              <w:spacing w:before="60"/>
              <w:jc w:val="center"/>
              <w:rPr>
                <w:i/>
                <w:iCs/>
                <w:color w:val="0000FF"/>
              </w:rPr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7D39D" w14:textId="77777777" w:rsidR="00061951" w:rsidRPr="00CD5EA9" w:rsidRDefault="00061951" w:rsidP="000A5A33">
            <w:pPr>
              <w:spacing w:before="60"/>
              <w:jc w:val="center"/>
              <w:rPr>
                <w:i/>
                <w:iCs/>
                <w:color w:val="0000FF"/>
              </w:rPr>
            </w:pPr>
          </w:p>
        </w:tc>
      </w:tr>
      <w:tr w:rsidR="00061951" w14:paraId="37D3B120" w14:textId="77777777" w:rsidTr="000A5A33">
        <w:trPr>
          <w:cantSplit/>
        </w:trPr>
        <w:tc>
          <w:tcPr>
            <w:tcW w:w="99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4F84E1B5" w14:textId="77777777" w:rsidR="00061951" w:rsidRDefault="00061951" w:rsidP="000A5A33">
            <w:pPr>
              <w:pStyle w:val="TableCaption"/>
              <w:spacing w:before="0" w:after="0"/>
              <w:rPr>
                <w:kern w:val="2"/>
              </w:rPr>
            </w:pPr>
            <w:r>
              <w:rPr>
                <w:kern w:val="2"/>
              </w:rPr>
              <w:t xml:space="preserve"> </w:t>
            </w:r>
            <w:r>
              <w:rPr>
                <w:rFonts w:hint="eastAsia"/>
                <w:kern w:val="2"/>
                <w:lang w:eastAsia="zh-CN"/>
              </w:rPr>
              <w:t>发布者</w:t>
            </w:r>
          </w:p>
        </w:tc>
      </w:tr>
      <w:tr w:rsidR="00061951" w14:paraId="5DC61EDA" w14:textId="77777777" w:rsidTr="000A5A33"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F3EE055" w14:textId="77777777" w:rsidR="00061951" w:rsidRDefault="00061951" w:rsidP="000A5A33">
            <w:pPr>
              <w:jc w:val="center"/>
              <w:rPr>
                <w:rFonts w:cs="Arial"/>
                <w:b/>
              </w:rPr>
            </w:pPr>
            <w:r>
              <w:rPr>
                <w:rFonts w:cs="Arial" w:hint="eastAsia"/>
                <w:b/>
              </w:rPr>
              <w:t>角色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A30F033" w14:textId="77777777" w:rsidR="00061951" w:rsidRDefault="00061951" w:rsidP="000A5A33">
            <w:pPr>
              <w:jc w:val="center"/>
              <w:rPr>
                <w:rFonts w:cs="Arial"/>
                <w:b/>
              </w:rPr>
            </w:pPr>
            <w:r>
              <w:rPr>
                <w:rFonts w:cs="Arial" w:hint="eastAsia"/>
                <w:b/>
              </w:rPr>
              <w:t>姓名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27BADC5" w14:textId="77777777" w:rsidR="00061951" w:rsidRDefault="00061951" w:rsidP="000A5A33">
            <w:pPr>
              <w:jc w:val="center"/>
              <w:rPr>
                <w:rFonts w:cs="Arial"/>
                <w:b/>
              </w:rPr>
            </w:pPr>
            <w:r>
              <w:rPr>
                <w:rFonts w:cs="Arial" w:hint="eastAsia"/>
                <w:b/>
              </w:rPr>
              <w:t>日期</w:t>
            </w:r>
          </w:p>
        </w:tc>
      </w:tr>
      <w:tr w:rsidR="00061951" w14:paraId="5B0C4F35" w14:textId="77777777" w:rsidTr="000A5A33"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A8B8F" w14:textId="77777777" w:rsidR="00061951" w:rsidRDefault="00061951" w:rsidP="000A5A33">
            <w:pPr>
              <w:spacing w:before="60"/>
              <w:ind w:right="-108"/>
              <w:rPr>
                <w:rStyle w:val="ExampleChars"/>
                <w:i w:val="0"/>
              </w:rPr>
            </w:pPr>
            <w:r>
              <w:t>ALG/SW Project Leader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8A8D2" w14:textId="77777777" w:rsidR="00061951" w:rsidRPr="00CD5EA9" w:rsidRDefault="00061951" w:rsidP="000A5A33">
            <w:pPr>
              <w:spacing w:before="60"/>
              <w:jc w:val="center"/>
              <w:rPr>
                <w:i/>
                <w:iCs/>
              </w:rPr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138CA" w14:textId="77777777" w:rsidR="00061951" w:rsidRPr="00CD5EA9" w:rsidRDefault="00061951" w:rsidP="000A5A33">
            <w:pPr>
              <w:spacing w:before="60"/>
              <w:jc w:val="center"/>
              <w:rPr>
                <w:i/>
                <w:iCs/>
                <w:color w:val="0000FF"/>
              </w:rPr>
            </w:pPr>
          </w:p>
        </w:tc>
      </w:tr>
      <w:tr w:rsidR="00E07624" w14:paraId="01986B32" w14:textId="77777777" w:rsidTr="000A5A33"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79C71" w14:textId="77777777" w:rsidR="00E07624" w:rsidRDefault="00E07624" w:rsidP="000A5A33">
            <w:pPr>
              <w:spacing w:before="60"/>
              <w:ind w:right="-108"/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95C04" w14:textId="77777777" w:rsidR="00E07624" w:rsidRPr="00CD5EA9" w:rsidRDefault="00E07624" w:rsidP="000A5A33">
            <w:pPr>
              <w:spacing w:before="60"/>
              <w:jc w:val="center"/>
              <w:rPr>
                <w:i/>
                <w:iCs/>
              </w:rPr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BCB70" w14:textId="77777777" w:rsidR="00E07624" w:rsidRPr="00CD5EA9" w:rsidRDefault="00E07624" w:rsidP="000A5A33">
            <w:pPr>
              <w:spacing w:before="60"/>
              <w:jc w:val="center"/>
              <w:rPr>
                <w:i/>
                <w:iCs/>
                <w:color w:val="0000FF"/>
              </w:rPr>
            </w:pPr>
          </w:p>
        </w:tc>
      </w:tr>
    </w:tbl>
    <w:p w14:paraId="4F551908" w14:textId="77777777" w:rsidR="00061951" w:rsidRDefault="00061951" w:rsidP="00061951"/>
    <w:p w14:paraId="0EAE26C5" w14:textId="77777777" w:rsidR="00061951" w:rsidRDefault="00061951" w:rsidP="00061951">
      <w:pPr>
        <w:widowControl/>
      </w:pPr>
      <w:r>
        <w:br w:type="page"/>
      </w:r>
    </w:p>
    <w:p w14:paraId="4A1210DC" w14:textId="77777777" w:rsidR="00061951" w:rsidRDefault="00061951" w:rsidP="00061951">
      <w:pPr>
        <w:rPr>
          <w:szCs w:val="28"/>
        </w:rPr>
      </w:pPr>
      <w:r>
        <w:lastRenderedPageBreak/>
        <w:t xml:space="preserve">History of </w:t>
      </w:r>
      <w:r w:rsidR="006F348F">
        <w:t xml:space="preserve">ALG </w:t>
      </w:r>
      <w:r>
        <w:t>Changes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896"/>
        <w:gridCol w:w="1369"/>
        <w:gridCol w:w="4775"/>
        <w:gridCol w:w="1588"/>
      </w:tblGrid>
      <w:tr w:rsidR="00061951" w14:paraId="4E06CAEE" w14:textId="77777777" w:rsidTr="00A8354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D91BA" w14:textId="77777777" w:rsidR="00061951" w:rsidRDefault="00061951" w:rsidP="000A5A33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日期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C6330" w14:textId="77777777" w:rsidR="00061951" w:rsidRDefault="00061951" w:rsidP="000A5A33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修订版本</w:t>
            </w: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60160" w14:textId="77777777" w:rsidR="00061951" w:rsidRDefault="00061951" w:rsidP="000A5A33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描述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FB105" w14:textId="77777777" w:rsidR="00061951" w:rsidRDefault="00061951" w:rsidP="000A5A33">
            <w:pPr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作者</w:t>
            </w:r>
            <w:r>
              <w:rPr>
                <w:rFonts w:hint="eastAsia"/>
                <w:szCs w:val="28"/>
              </w:rPr>
              <w:t>/</w:t>
            </w:r>
            <w:r>
              <w:rPr>
                <w:rFonts w:hint="eastAsia"/>
                <w:szCs w:val="28"/>
              </w:rPr>
              <w:t>修订</w:t>
            </w:r>
          </w:p>
        </w:tc>
      </w:tr>
      <w:tr w:rsidR="00061951" w14:paraId="63CC9531" w14:textId="77777777" w:rsidTr="003C03EB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3FC8D" w14:textId="2198480D" w:rsidR="00061951" w:rsidRDefault="00B00E06" w:rsidP="000A5A3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202</w:t>
            </w:r>
            <w:r w:rsidR="009F195C"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/</w:t>
            </w:r>
            <w:r w:rsidR="00A963EA">
              <w:rPr>
                <w:rFonts w:hint="eastAsia"/>
                <w:szCs w:val="28"/>
              </w:rPr>
              <w:t>1</w:t>
            </w:r>
            <w:r>
              <w:rPr>
                <w:szCs w:val="28"/>
              </w:rPr>
              <w:t>/</w:t>
            </w:r>
            <w:r w:rsidR="009F195C">
              <w:rPr>
                <w:rFonts w:hint="eastAsia"/>
                <w:szCs w:val="28"/>
              </w:rPr>
              <w:t>10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CA33C" w14:textId="77777777" w:rsidR="00061951" w:rsidRDefault="00061951" w:rsidP="000A5A33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Initial</w:t>
            </w:r>
            <w:r w:rsidR="0030317E">
              <w:rPr>
                <w:szCs w:val="28"/>
              </w:rPr>
              <w:t>/1.0</w:t>
            </w: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F11EE" w14:textId="77777777" w:rsidR="00061951" w:rsidRDefault="00061951" w:rsidP="000A5A33">
            <w:pPr>
              <w:jc w:val="center"/>
              <w:rPr>
                <w:szCs w:val="28"/>
              </w:rPr>
            </w:pP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FCF32" w14:textId="340761A9" w:rsidR="00061951" w:rsidRDefault="005B203B" w:rsidP="000A5A33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Z</w:t>
            </w:r>
            <w:r>
              <w:rPr>
                <w:rFonts w:hint="eastAsia"/>
                <w:szCs w:val="28"/>
              </w:rPr>
              <w:t>hang</w:t>
            </w:r>
            <w:r>
              <w:rPr>
                <w:szCs w:val="28"/>
              </w:rPr>
              <w:t>S</w:t>
            </w:r>
            <w:r>
              <w:rPr>
                <w:rFonts w:hint="eastAsia"/>
                <w:szCs w:val="28"/>
              </w:rPr>
              <w:t>heng</w:t>
            </w:r>
            <w:r>
              <w:rPr>
                <w:szCs w:val="28"/>
              </w:rPr>
              <w:t>B</w:t>
            </w:r>
            <w:r>
              <w:rPr>
                <w:rFonts w:hint="eastAsia"/>
                <w:szCs w:val="28"/>
              </w:rPr>
              <w:t>in</w:t>
            </w:r>
            <w:proofErr w:type="spellEnd"/>
          </w:p>
        </w:tc>
      </w:tr>
      <w:tr w:rsidR="00A8354D" w14:paraId="306FC394" w14:textId="77777777" w:rsidTr="00A8354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46586" w14:textId="04C31692" w:rsidR="00A8354D" w:rsidRDefault="00A8354D" w:rsidP="00A8354D">
            <w:pPr>
              <w:jc w:val="center"/>
              <w:rPr>
                <w:szCs w:val="28"/>
              </w:rPr>
            </w:pP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78EAA" w14:textId="4B4594FD" w:rsidR="00A8354D" w:rsidRDefault="00A8354D" w:rsidP="00A8354D">
            <w:pPr>
              <w:jc w:val="center"/>
              <w:rPr>
                <w:szCs w:val="28"/>
              </w:rPr>
            </w:pP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8C016" w14:textId="682FB0E7" w:rsidR="00151C8B" w:rsidRDefault="00151C8B" w:rsidP="00A8354D">
            <w:pPr>
              <w:jc w:val="center"/>
              <w:rPr>
                <w:szCs w:val="28"/>
              </w:rPr>
            </w:pP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DEBE6" w14:textId="13442920" w:rsidR="00A8354D" w:rsidRDefault="00A8354D" w:rsidP="00A8354D">
            <w:pPr>
              <w:jc w:val="center"/>
              <w:rPr>
                <w:szCs w:val="28"/>
              </w:rPr>
            </w:pPr>
          </w:p>
        </w:tc>
      </w:tr>
      <w:tr w:rsidR="0042164D" w14:paraId="2A3556A2" w14:textId="77777777" w:rsidTr="00A8354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EC341" w14:textId="3E274D09" w:rsidR="0042164D" w:rsidRDefault="0042164D" w:rsidP="0042164D">
            <w:pPr>
              <w:jc w:val="center"/>
              <w:rPr>
                <w:szCs w:val="28"/>
              </w:rPr>
            </w:pP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58130" w14:textId="348DC765" w:rsidR="0042164D" w:rsidRDefault="0042164D" w:rsidP="0042164D">
            <w:pPr>
              <w:jc w:val="center"/>
              <w:rPr>
                <w:szCs w:val="28"/>
              </w:rPr>
            </w:pP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9C97A" w14:textId="47717F5B" w:rsidR="0042164D" w:rsidRDefault="0042164D" w:rsidP="0042164D">
            <w:pPr>
              <w:jc w:val="center"/>
              <w:rPr>
                <w:szCs w:val="28"/>
              </w:rPr>
            </w:pP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3529D" w14:textId="08A28EE0" w:rsidR="0042164D" w:rsidRDefault="0042164D" w:rsidP="0042164D">
            <w:pPr>
              <w:jc w:val="center"/>
              <w:rPr>
                <w:szCs w:val="28"/>
              </w:rPr>
            </w:pPr>
          </w:p>
        </w:tc>
      </w:tr>
      <w:tr w:rsidR="00B43D77" w14:paraId="303A9F1C" w14:textId="77777777" w:rsidTr="00A8354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95998" w14:textId="77777777" w:rsidR="00B43D77" w:rsidRDefault="00B43D77" w:rsidP="00B43D77">
            <w:pPr>
              <w:jc w:val="center"/>
              <w:rPr>
                <w:szCs w:val="28"/>
              </w:rPr>
            </w:pP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F06C5" w14:textId="77777777" w:rsidR="00B43D77" w:rsidRDefault="00B43D77" w:rsidP="00B43D77">
            <w:pPr>
              <w:jc w:val="center"/>
              <w:rPr>
                <w:szCs w:val="28"/>
              </w:rPr>
            </w:pP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37247" w14:textId="77777777" w:rsidR="00B43D77" w:rsidRDefault="00B43D77" w:rsidP="00B43D77">
            <w:pPr>
              <w:jc w:val="center"/>
              <w:rPr>
                <w:szCs w:val="28"/>
              </w:rPr>
            </w:pP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40F44" w14:textId="77777777" w:rsidR="00B43D77" w:rsidRDefault="00B43D77" w:rsidP="00B43D77">
            <w:pPr>
              <w:jc w:val="center"/>
              <w:rPr>
                <w:szCs w:val="28"/>
              </w:rPr>
            </w:pPr>
          </w:p>
        </w:tc>
      </w:tr>
      <w:tr w:rsidR="00B43D77" w14:paraId="4A2358C6" w14:textId="77777777" w:rsidTr="00A8354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6D53B" w14:textId="77777777" w:rsidR="00B43D77" w:rsidRDefault="00B43D77" w:rsidP="00B43D77">
            <w:pPr>
              <w:jc w:val="center"/>
              <w:rPr>
                <w:i/>
                <w:szCs w:val="28"/>
              </w:rPr>
            </w:pP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F0D07" w14:textId="77777777" w:rsidR="00B43D77" w:rsidRPr="00135DFB" w:rsidRDefault="00B43D77" w:rsidP="00B43D77">
            <w:pPr>
              <w:jc w:val="center"/>
              <w:rPr>
                <w:szCs w:val="28"/>
              </w:rPr>
            </w:pP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3A228" w14:textId="77777777" w:rsidR="00B43D77" w:rsidRDefault="00B43D77" w:rsidP="00B43D77">
            <w:pPr>
              <w:jc w:val="center"/>
              <w:rPr>
                <w:i/>
                <w:szCs w:val="28"/>
              </w:rPr>
            </w:pP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09F7E" w14:textId="77777777" w:rsidR="00B43D77" w:rsidRDefault="00B43D77" w:rsidP="00B43D77">
            <w:pPr>
              <w:jc w:val="center"/>
              <w:rPr>
                <w:i/>
                <w:szCs w:val="28"/>
              </w:rPr>
            </w:pPr>
          </w:p>
        </w:tc>
      </w:tr>
      <w:tr w:rsidR="00B43D77" w14:paraId="2B2F7C9A" w14:textId="77777777" w:rsidTr="00A8354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18004" w14:textId="77777777" w:rsidR="00B43D77" w:rsidRDefault="00B43D77" w:rsidP="00B43D77">
            <w:pPr>
              <w:jc w:val="center"/>
              <w:rPr>
                <w:i/>
                <w:szCs w:val="28"/>
              </w:rPr>
            </w:pP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8FC5C" w14:textId="77777777" w:rsidR="00B43D77" w:rsidRPr="00135DFB" w:rsidRDefault="00B43D77" w:rsidP="00B43D77">
            <w:pPr>
              <w:jc w:val="center"/>
              <w:rPr>
                <w:szCs w:val="28"/>
              </w:rPr>
            </w:pP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62645" w14:textId="77777777" w:rsidR="00B43D77" w:rsidRDefault="00B43D77" w:rsidP="00B43D77">
            <w:pPr>
              <w:jc w:val="center"/>
              <w:rPr>
                <w:i/>
                <w:szCs w:val="28"/>
              </w:rPr>
            </w:pP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6FE88" w14:textId="77777777" w:rsidR="00B43D77" w:rsidRDefault="00B43D77" w:rsidP="00B43D77">
            <w:pPr>
              <w:jc w:val="center"/>
              <w:rPr>
                <w:i/>
                <w:szCs w:val="28"/>
              </w:rPr>
            </w:pPr>
          </w:p>
        </w:tc>
      </w:tr>
      <w:tr w:rsidR="00B43D77" w14:paraId="0A4EAC35" w14:textId="77777777" w:rsidTr="00A8354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BE793" w14:textId="77777777" w:rsidR="00B43D77" w:rsidRDefault="00B43D77" w:rsidP="00B43D77">
            <w:pPr>
              <w:jc w:val="center"/>
              <w:rPr>
                <w:szCs w:val="28"/>
              </w:rPr>
            </w:pP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FE51E" w14:textId="77777777" w:rsidR="00B43D77" w:rsidRDefault="00B43D77" w:rsidP="00B43D77">
            <w:pPr>
              <w:jc w:val="center"/>
              <w:rPr>
                <w:szCs w:val="28"/>
              </w:rPr>
            </w:pP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58D42" w14:textId="77777777" w:rsidR="00B43D77" w:rsidRDefault="00B43D77" w:rsidP="00B43D77">
            <w:pPr>
              <w:jc w:val="center"/>
              <w:rPr>
                <w:szCs w:val="28"/>
              </w:rPr>
            </w:pP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90342" w14:textId="77777777" w:rsidR="00B43D77" w:rsidRDefault="00B43D77" w:rsidP="00B43D77">
            <w:pPr>
              <w:jc w:val="center"/>
              <w:rPr>
                <w:szCs w:val="28"/>
              </w:rPr>
            </w:pPr>
          </w:p>
        </w:tc>
      </w:tr>
    </w:tbl>
    <w:p w14:paraId="04B2C13C" w14:textId="39F978BB" w:rsidR="006F348F" w:rsidRDefault="006F348F">
      <w:pPr>
        <w:widowControl/>
        <w:jc w:val="left"/>
        <w:rPr>
          <w:rFonts w:ascii="Arial" w:hAnsi="Arial"/>
          <w:kern w:val="0"/>
          <w:sz w:val="28"/>
          <w:szCs w:val="28"/>
        </w:rPr>
      </w:pPr>
    </w:p>
    <w:p w14:paraId="55E42C86" w14:textId="3688D381" w:rsidR="00061951" w:rsidRDefault="00061951" w:rsidP="00061951">
      <w:pPr>
        <w:sectPr w:rsidR="00061951" w:rsidSect="005415C9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1701" w:right="1134" w:bottom="1701" w:left="1134" w:header="567" w:footer="567" w:gutter="0"/>
          <w:cols w:space="425"/>
          <w:docGrid w:type="lines" w:linePitch="312"/>
        </w:sectPr>
      </w:pPr>
    </w:p>
    <w:p w14:paraId="124FDF04" w14:textId="753FEF62" w:rsidR="00852A41" w:rsidRDefault="006F348F" w:rsidP="00852A41">
      <w:pPr>
        <w:pStyle w:val="aa"/>
        <w:numPr>
          <w:ilvl w:val="0"/>
          <w:numId w:val="30"/>
        </w:numPr>
        <w:ind w:firstLineChars="0"/>
      </w:pPr>
      <w:r>
        <w:rPr>
          <w:rFonts w:hint="eastAsia"/>
        </w:rPr>
        <w:lastRenderedPageBreak/>
        <w:t>接口说明</w:t>
      </w:r>
    </w:p>
    <w:tbl>
      <w:tblPr>
        <w:tblW w:w="9628" w:type="dxa"/>
        <w:jc w:val="center"/>
        <w:tblLook w:val="04A0" w:firstRow="1" w:lastRow="0" w:firstColumn="1" w:lastColumn="0" w:noHBand="0" w:noVBand="1"/>
      </w:tblPr>
      <w:tblGrid>
        <w:gridCol w:w="3018"/>
        <w:gridCol w:w="2090"/>
        <w:gridCol w:w="1708"/>
        <w:gridCol w:w="2812"/>
      </w:tblGrid>
      <w:tr w:rsidR="00852A41" w:rsidRPr="009B005A" w14:paraId="7F1842C8" w14:textId="77777777" w:rsidTr="00EB4537">
        <w:trPr>
          <w:trHeight w:val="567"/>
          <w:jc w:val="center"/>
        </w:trPr>
        <w:tc>
          <w:tcPr>
            <w:tcW w:w="3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B63CA" w14:textId="77777777" w:rsidR="00852A41" w:rsidRPr="009B005A" w:rsidRDefault="00852A41" w:rsidP="00652703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Cs w:val="21"/>
              </w:rPr>
            </w:pPr>
            <w:r w:rsidRPr="009B005A">
              <w:rPr>
                <w:rFonts w:ascii="宋体" w:hAnsi="宋体" w:cs="宋体" w:hint="eastAsia"/>
                <w:color w:val="FF0000"/>
                <w:kern w:val="0"/>
                <w:szCs w:val="21"/>
              </w:rPr>
              <w:t>参数</w:t>
            </w:r>
          </w:p>
        </w:tc>
        <w:tc>
          <w:tcPr>
            <w:tcW w:w="2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FECDD" w14:textId="77777777" w:rsidR="00852A41" w:rsidRPr="009B005A" w:rsidRDefault="00852A41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9B005A">
              <w:rPr>
                <w:rFonts w:ascii="宋体" w:hAnsi="宋体" w:cs="宋体" w:hint="eastAsia"/>
                <w:color w:val="000000"/>
                <w:kern w:val="0"/>
                <w:szCs w:val="21"/>
              </w:rPr>
              <w:t>含义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EA1C5" w14:textId="77777777" w:rsidR="00852A41" w:rsidRPr="00D95503" w:rsidRDefault="00852A41" w:rsidP="00652703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 w:rsidRPr="00D95503">
              <w:rPr>
                <w:color w:val="000000"/>
                <w:kern w:val="0"/>
                <w:szCs w:val="21"/>
              </w:rPr>
              <w:t>INPUT/OUTPUT</w:t>
            </w:r>
          </w:p>
        </w:tc>
        <w:tc>
          <w:tcPr>
            <w:tcW w:w="28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0C0FC" w14:textId="77777777" w:rsidR="00852A41" w:rsidRPr="00D95503" w:rsidRDefault="00852A41" w:rsidP="00652703">
            <w:pPr>
              <w:widowControl/>
              <w:jc w:val="center"/>
              <w:rPr>
                <w:color w:val="000000"/>
                <w:kern w:val="0"/>
                <w:sz w:val="22"/>
                <w:szCs w:val="22"/>
              </w:rPr>
            </w:pPr>
            <w:r w:rsidRPr="00D95503">
              <w:rPr>
                <w:color w:val="000000"/>
                <w:kern w:val="0"/>
                <w:sz w:val="22"/>
                <w:szCs w:val="22"/>
              </w:rPr>
              <w:t>Comments</w:t>
            </w:r>
          </w:p>
        </w:tc>
      </w:tr>
      <w:tr w:rsidR="00852A41" w:rsidRPr="009B005A" w14:paraId="2546A613" w14:textId="77777777" w:rsidTr="00EB4537">
        <w:trPr>
          <w:trHeight w:val="567"/>
          <w:jc w:val="center"/>
        </w:trPr>
        <w:tc>
          <w:tcPr>
            <w:tcW w:w="3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C6FE8C" w14:textId="0DECA118" w:rsidR="00852A41" w:rsidRPr="00A31085" w:rsidRDefault="002C250D" w:rsidP="00652703"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cs="宋体"/>
                <w:color w:val="FF0000"/>
                <w:kern w:val="0"/>
                <w:szCs w:val="21"/>
              </w:rPr>
              <w:t>C</w:t>
            </w:r>
            <w:r>
              <w:rPr>
                <w:rFonts w:cs="宋体" w:hint="eastAsia"/>
                <w:color w:val="FF0000"/>
                <w:kern w:val="0"/>
                <w:szCs w:val="21"/>
              </w:rPr>
              <w:t>hirp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01F7E" w14:textId="6B4B897A" w:rsidR="00852A41" w:rsidRPr="009B005A" w:rsidRDefault="002C250D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128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50E6C" w14:textId="77777777" w:rsidR="00852A41" w:rsidRPr="00D95503" w:rsidRDefault="00852A41" w:rsidP="00652703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 w:rsidRPr="00D95503">
              <w:rPr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7236C" w14:textId="71F47560" w:rsidR="00852A41" w:rsidRPr="009B005A" w:rsidRDefault="00852A41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852A41" w:rsidRPr="009B005A" w14:paraId="12370A10" w14:textId="77777777" w:rsidTr="00EB4537">
        <w:trPr>
          <w:trHeight w:val="567"/>
          <w:jc w:val="center"/>
        </w:trPr>
        <w:tc>
          <w:tcPr>
            <w:tcW w:w="3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DF774" w14:textId="46455179" w:rsidR="00852A41" w:rsidRPr="00A31085" w:rsidRDefault="000109E7" w:rsidP="00652703"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cs="宋体" w:hint="eastAsia"/>
                <w:color w:val="FF0000"/>
                <w:kern w:val="0"/>
                <w:szCs w:val="21"/>
              </w:rPr>
              <w:t>Sample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ADABC" w14:textId="5787A6A1" w:rsidR="00852A41" w:rsidRPr="009B005A" w:rsidRDefault="000109E7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128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61D9D" w14:textId="77777777" w:rsidR="00852A41" w:rsidRPr="00D95503" w:rsidRDefault="00852A41" w:rsidP="00652703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 w:rsidRPr="00D95503">
              <w:rPr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AD62B" w14:textId="2C369A12" w:rsidR="00852A41" w:rsidRPr="009B005A" w:rsidRDefault="0055615A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采样点数</w:t>
            </w:r>
          </w:p>
        </w:tc>
      </w:tr>
      <w:tr w:rsidR="001F0E33" w:rsidRPr="009B005A" w14:paraId="49E159B2" w14:textId="77777777" w:rsidTr="00EB4537">
        <w:trPr>
          <w:trHeight w:val="567"/>
          <w:jc w:val="center"/>
        </w:trPr>
        <w:tc>
          <w:tcPr>
            <w:tcW w:w="3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097040" w14:textId="2671DBBF" w:rsidR="001F0E33" w:rsidRDefault="001F0E33" w:rsidP="00652703"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proofErr w:type="spellStart"/>
            <w:r>
              <w:rPr>
                <w:rFonts w:cs="宋体" w:hint="eastAsia"/>
                <w:color w:val="FF0000"/>
                <w:kern w:val="0"/>
                <w:szCs w:val="21"/>
              </w:rPr>
              <w:t>A</w:t>
            </w:r>
            <w:r>
              <w:rPr>
                <w:rFonts w:cs="宋体"/>
                <w:color w:val="FF0000"/>
                <w:kern w:val="0"/>
                <w:szCs w:val="21"/>
              </w:rPr>
              <w:t>ntenna_layout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242BCD" w14:textId="22FCA939" w:rsidR="001F0E33" w:rsidRDefault="001F0E33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5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,7,9,11;6,8,10,12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14EAF" w14:textId="05EA8147" w:rsidR="001F0E33" w:rsidRPr="00D95503" w:rsidRDefault="001F0E33" w:rsidP="00652703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I</w:t>
            </w:r>
            <w:r>
              <w:rPr>
                <w:color w:val="000000"/>
                <w:kern w:val="0"/>
                <w:szCs w:val="21"/>
              </w:rPr>
              <w:t>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24691E" w14:textId="742EC6F7" w:rsidR="001F0E33" w:rsidRDefault="001F0E33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天线布局</w:t>
            </w:r>
          </w:p>
        </w:tc>
      </w:tr>
      <w:tr w:rsidR="0055615A" w:rsidRPr="009B005A" w14:paraId="5E948969" w14:textId="77777777" w:rsidTr="00EB4537">
        <w:trPr>
          <w:trHeight w:val="567"/>
          <w:jc w:val="center"/>
        </w:trPr>
        <w:tc>
          <w:tcPr>
            <w:tcW w:w="3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E49994" w14:textId="5FD3FDF4" w:rsidR="0055615A" w:rsidRDefault="0055615A" w:rsidP="00652703"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proofErr w:type="spellStart"/>
            <w:r>
              <w:rPr>
                <w:rFonts w:cs="宋体" w:hint="eastAsia"/>
                <w:color w:val="FF0000"/>
                <w:kern w:val="0"/>
                <w:szCs w:val="21"/>
              </w:rPr>
              <w:t>B</w:t>
            </w:r>
            <w:r>
              <w:rPr>
                <w:rFonts w:cs="宋体"/>
                <w:color w:val="FF0000"/>
                <w:kern w:val="0"/>
                <w:szCs w:val="21"/>
              </w:rPr>
              <w:t>andWidth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E47BA3" w14:textId="54F55C78" w:rsidR="0055615A" w:rsidRDefault="0055615A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.88</w:t>
            </w:r>
            <w:r w:rsidR="00BC3787">
              <w:rPr>
                <w:rFonts w:ascii="宋体" w:hAnsi="宋体" w:cs="宋体"/>
                <w:color w:val="000000"/>
                <w:kern w:val="0"/>
                <w:szCs w:val="21"/>
              </w:rPr>
              <w:t>G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67F0E3" w14:textId="433FEEDB" w:rsidR="0055615A" w:rsidRPr="00D95503" w:rsidRDefault="0055615A" w:rsidP="00652703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I</w:t>
            </w:r>
            <w:r>
              <w:rPr>
                <w:color w:val="000000"/>
                <w:kern w:val="0"/>
                <w:szCs w:val="21"/>
              </w:rPr>
              <w:t>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90F1AF" w14:textId="4E86C39A" w:rsidR="0055615A" w:rsidRPr="009B005A" w:rsidRDefault="0055615A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有效带宽</w:t>
            </w:r>
          </w:p>
        </w:tc>
      </w:tr>
      <w:tr w:rsidR="007510AC" w:rsidRPr="009B005A" w14:paraId="5262601A" w14:textId="77777777" w:rsidTr="00EB4537">
        <w:trPr>
          <w:trHeight w:val="567"/>
          <w:jc w:val="center"/>
        </w:trPr>
        <w:tc>
          <w:tcPr>
            <w:tcW w:w="3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D5F243" w14:textId="2CEFF898" w:rsidR="007510AC" w:rsidRDefault="007510AC" w:rsidP="00652703"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proofErr w:type="spellStart"/>
            <w:r>
              <w:rPr>
                <w:rFonts w:cs="宋体" w:hint="eastAsia"/>
                <w:color w:val="FF0000"/>
                <w:kern w:val="0"/>
                <w:szCs w:val="21"/>
              </w:rPr>
              <w:t>R</w:t>
            </w:r>
            <w:r>
              <w:rPr>
                <w:rFonts w:cs="宋体"/>
                <w:color w:val="FF0000"/>
                <w:kern w:val="0"/>
                <w:szCs w:val="21"/>
              </w:rPr>
              <w:t>WinNum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BB9AED" w14:textId="09996D4E" w:rsidR="007510AC" w:rsidRDefault="00BC3787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8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3364D9" w14:textId="3A10EF9B" w:rsidR="007510AC" w:rsidRPr="00D95503" w:rsidRDefault="007510AC" w:rsidP="00652703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 w:rsidRPr="00D95503">
              <w:rPr>
                <w:rFonts w:eastAsia="等线"/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B08EC8" w14:textId="3224EA24" w:rsidR="007510AC" w:rsidRPr="009B005A" w:rsidRDefault="0055615A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距离</w:t>
            </w:r>
            <w:r w:rsidR="001419FF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单元参考窗</w:t>
            </w:r>
          </w:p>
        </w:tc>
      </w:tr>
      <w:tr w:rsidR="007510AC" w:rsidRPr="009B005A" w14:paraId="333640CC" w14:textId="77777777" w:rsidTr="00EB4537">
        <w:trPr>
          <w:trHeight w:val="567"/>
          <w:jc w:val="center"/>
        </w:trPr>
        <w:tc>
          <w:tcPr>
            <w:tcW w:w="3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6A010C" w14:textId="540A6A07" w:rsidR="007510AC" w:rsidRDefault="007510AC" w:rsidP="00652703"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proofErr w:type="spellStart"/>
            <w:r>
              <w:rPr>
                <w:rFonts w:cs="宋体" w:hint="eastAsia"/>
                <w:color w:val="FF0000"/>
                <w:kern w:val="0"/>
                <w:szCs w:val="21"/>
              </w:rPr>
              <w:t>R</w:t>
            </w:r>
            <w:r>
              <w:rPr>
                <w:rFonts w:cs="宋体"/>
                <w:color w:val="FF0000"/>
                <w:kern w:val="0"/>
                <w:szCs w:val="21"/>
              </w:rPr>
              <w:t>ProtNum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B70DFE" w14:textId="359DB2BC" w:rsidR="007510AC" w:rsidRDefault="00BC3787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A07A94" w14:textId="36C4F217" w:rsidR="007510AC" w:rsidRPr="00D95503" w:rsidRDefault="007510AC" w:rsidP="00652703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 w:rsidRPr="00D95503">
              <w:rPr>
                <w:rFonts w:eastAsia="等线"/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8B472D" w14:textId="4896FBF7" w:rsidR="007510AC" w:rsidRPr="009B005A" w:rsidRDefault="0055615A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距离</w:t>
            </w:r>
            <w:r w:rsidR="001419FF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单元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保护窗</w:t>
            </w:r>
          </w:p>
        </w:tc>
      </w:tr>
      <w:tr w:rsidR="007510AC" w:rsidRPr="009B005A" w14:paraId="65A9E86C" w14:textId="77777777" w:rsidTr="00EB4537">
        <w:trPr>
          <w:trHeight w:val="567"/>
          <w:jc w:val="center"/>
        </w:trPr>
        <w:tc>
          <w:tcPr>
            <w:tcW w:w="3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C4FD55" w14:textId="522D19CF" w:rsidR="007510AC" w:rsidRDefault="007510AC" w:rsidP="00652703"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proofErr w:type="spellStart"/>
            <w:r>
              <w:rPr>
                <w:rFonts w:cs="宋体" w:hint="eastAsia"/>
                <w:color w:val="FF0000"/>
                <w:kern w:val="0"/>
                <w:szCs w:val="21"/>
              </w:rPr>
              <w:t>V</w:t>
            </w:r>
            <w:r>
              <w:rPr>
                <w:rFonts w:cs="宋体"/>
                <w:color w:val="FF0000"/>
                <w:kern w:val="0"/>
                <w:szCs w:val="21"/>
              </w:rPr>
              <w:t>WinNum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3790CD" w14:textId="5F0D2EF1" w:rsidR="007510AC" w:rsidRDefault="00BC3787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8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BAEA07" w14:textId="6A732CF2" w:rsidR="007510AC" w:rsidRPr="00D95503" w:rsidRDefault="007510AC" w:rsidP="00652703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 w:rsidRPr="00D95503">
              <w:rPr>
                <w:rFonts w:eastAsia="等线"/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B0FB6B" w14:textId="0152DB62" w:rsidR="007510AC" w:rsidRPr="009B005A" w:rsidRDefault="001419FF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速度单元参考窗</w:t>
            </w:r>
          </w:p>
        </w:tc>
      </w:tr>
      <w:tr w:rsidR="007510AC" w:rsidRPr="009B005A" w14:paraId="6F2AB25F" w14:textId="77777777" w:rsidTr="00EB4537">
        <w:trPr>
          <w:trHeight w:val="567"/>
          <w:jc w:val="center"/>
        </w:trPr>
        <w:tc>
          <w:tcPr>
            <w:tcW w:w="3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8525D6" w14:textId="3017D02F" w:rsidR="007510AC" w:rsidRDefault="007510AC" w:rsidP="00652703"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proofErr w:type="spellStart"/>
            <w:r>
              <w:rPr>
                <w:rFonts w:cs="宋体" w:hint="eastAsia"/>
                <w:color w:val="FF0000"/>
                <w:kern w:val="0"/>
                <w:szCs w:val="21"/>
              </w:rPr>
              <w:t>V</w:t>
            </w:r>
            <w:r>
              <w:rPr>
                <w:rFonts w:cs="宋体"/>
                <w:color w:val="FF0000"/>
                <w:kern w:val="0"/>
                <w:szCs w:val="21"/>
              </w:rPr>
              <w:t>ProtNum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097C5B" w14:textId="72AFFB07" w:rsidR="007510AC" w:rsidRDefault="00BC3787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F45B0A" w14:textId="5F902298" w:rsidR="007510AC" w:rsidRPr="00D95503" w:rsidRDefault="007510AC" w:rsidP="00652703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 w:rsidRPr="00D95503">
              <w:rPr>
                <w:rFonts w:eastAsia="等线"/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55805F" w14:textId="1CD85A83" w:rsidR="007510AC" w:rsidRPr="009B005A" w:rsidRDefault="001419FF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速度单元保护窗</w:t>
            </w:r>
          </w:p>
        </w:tc>
      </w:tr>
      <w:tr w:rsidR="00852A41" w:rsidRPr="009B005A" w14:paraId="4CA8767F" w14:textId="77777777" w:rsidTr="00EB4537">
        <w:trPr>
          <w:trHeight w:val="567"/>
          <w:jc w:val="center"/>
        </w:trPr>
        <w:tc>
          <w:tcPr>
            <w:tcW w:w="3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9C481" w14:textId="62327CD7" w:rsidR="00852A41" w:rsidRPr="00A31085" w:rsidRDefault="00652703" w:rsidP="00652703"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proofErr w:type="spellStart"/>
            <w:r w:rsidRPr="00652703">
              <w:rPr>
                <w:rFonts w:cs="宋体" w:hint="eastAsia"/>
                <w:color w:val="FF0000"/>
                <w:kern w:val="0"/>
                <w:szCs w:val="21"/>
              </w:rPr>
              <w:t>R</w:t>
            </w:r>
            <w:r w:rsidRPr="00652703">
              <w:rPr>
                <w:rFonts w:ascii="宋体" w:hAnsi="宋体" w:cs="宋体" w:hint="eastAsia"/>
                <w:color w:val="FF0000"/>
                <w:kern w:val="0"/>
                <w:szCs w:val="21"/>
              </w:rPr>
              <w:t>_</w:t>
            </w:r>
            <w:r>
              <w:rPr>
                <w:rFonts w:ascii="宋体" w:hAnsi="宋体" w:cs="宋体"/>
                <w:color w:val="FF0000"/>
                <w:kern w:val="0"/>
                <w:szCs w:val="21"/>
              </w:rPr>
              <w:t>range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467A7" w14:textId="111A2C44" w:rsidR="00852A41" w:rsidRPr="00D95503" w:rsidRDefault="0055615A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91C87" w14:textId="77777777" w:rsidR="00852A41" w:rsidRPr="00D95503" w:rsidRDefault="00852A41" w:rsidP="00652703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D95503">
              <w:rPr>
                <w:rFonts w:eastAsia="等线"/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83CFC" w14:textId="7B97D97C" w:rsidR="00852A41" w:rsidRPr="009B005A" w:rsidRDefault="00BC3787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右</w:t>
            </w:r>
            <w:r w:rsidR="00B2617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检测</w:t>
            </w:r>
            <w:r w:rsidR="00147D03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距离单元</w:t>
            </w:r>
          </w:p>
        </w:tc>
      </w:tr>
      <w:tr w:rsidR="00852A41" w:rsidRPr="009B005A" w14:paraId="44DBF649" w14:textId="77777777" w:rsidTr="00EB4537">
        <w:trPr>
          <w:trHeight w:val="567"/>
          <w:jc w:val="center"/>
        </w:trPr>
        <w:tc>
          <w:tcPr>
            <w:tcW w:w="3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6D600" w14:textId="419EE3ED" w:rsidR="00852A41" w:rsidRPr="00A31085" w:rsidRDefault="00652703" w:rsidP="00652703"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proofErr w:type="spellStart"/>
            <w:r>
              <w:rPr>
                <w:rFonts w:cs="宋体"/>
                <w:color w:val="FF0000"/>
                <w:kern w:val="0"/>
                <w:szCs w:val="21"/>
              </w:rPr>
              <w:t>L</w:t>
            </w:r>
            <w:r w:rsidRPr="00652703">
              <w:rPr>
                <w:rFonts w:ascii="宋体" w:hAnsi="宋体" w:cs="宋体" w:hint="eastAsia"/>
                <w:color w:val="FF0000"/>
                <w:kern w:val="0"/>
                <w:szCs w:val="21"/>
              </w:rPr>
              <w:t>_</w:t>
            </w:r>
            <w:r>
              <w:rPr>
                <w:rFonts w:ascii="宋体" w:hAnsi="宋体" w:cs="宋体"/>
                <w:color w:val="FF0000"/>
                <w:kern w:val="0"/>
                <w:szCs w:val="21"/>
              </w:rPr>
              <w:t>range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CC578" w14:textId="6F8990BF" w:rsidR="00852A41" w:rsidRPr="00D95503" w:rsidRDefault="0055615A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7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07605" w14:textId="77777777" w:rsidR="00852A41" w:rsidRPr="00D95503" w:rsidRDefault="00852A41" w:rsidP="00652703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D95503">
              <w:rPr>
                <w:rFonts w:eastAsia="等线"/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C6719" w14:textId="2FCBC5A4" w:rsidR="00852A41" w:rsidRPr="009B005A" w:rsidRDefault="00BC3787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左</w:t>
            </w:r>
            <w:r w:rsidR="00B2617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检测</w:t>
            </w:r>
            <w:r w:rsidR="00147D03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距离单元</w:t>
            </w:r>
          </w:p>
        </w:tc>
      </w:tr>
      <w:tr w:rsidR="002D2187" w:rsidRPr="009B005A" w14:paraId="2A867CF7" w14:textId="77777777" w:rsidTr="00EB4537">
        <w:trPr>
          <w:trHeight w:val="567"/>
          <w:jc w:val="center"/>
        </w:trPr>
        <w:tc>
          <w:tcPr>
            <w:tcW w:w="3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B7F5BC" w14:textId="455D194B" w:rsidR="002D2187" w:rsidRDefault="007510AC" w:rsidP="00652703"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proofErr w:type="spellStart"/>
            <w:r>
              <w:rPr>
                <w:rFonts w:cs="宋体"/>
                <w:color w:val="FF0000"/>
                <w:kern w:val="0"/>
                <w:szCs w:val="21"/>
              </w:rPr>
              <w:t>U</w:t>
            </w:r>
            <w:r w:rsidR="00652703" w:rsidRPr="00652703">
              <w:rPr>
                <w:rFonts w:ascii="宋体" w:hAnsi="宋体" w:cs="宋体" w:hint="eastAsia"/>
                <w:color w:val="FF0000"/>
                <w:kern w:val="0"/>
                <w:szCs w:val="21"/>
              </w:rPr>
              <w:t>_</w:t>
            </w:r>
            <w:r>
              <w:rPr>
                <w:rFonts w:ascii="宋体" w:hAnsi="宋体" w:cs="宋体"/>
                <w:color w:val="FF0000"/>
                <w:kern w:val="0"/>
                <w:szCs w:val="21"/>
              </w:rPr>
              <w:t>chirp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5AF18E" w14:textId="0B82E52D" w:rsidR="002D2187" w:rsidRDefault="0055615A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F1C0A1" w14:textId="38897CB9" w:rsidR="002D2187" w:rsidRPr="00D95503" w:rsidRDefault="002D2187" w:rsidP="00652703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D95503">
              <w:rPr>
                <w:rFonts w:eastAsia="等线"/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7DDD7" w14:textId="3769E385" w:rsidR="002D2187" w:rsidRPr="009B005A" w:rsidRDefault="00147D03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上</w:t>
            </w:r>
            <w:r w:rsidR="00B2617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检测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速度单元</w:t>
            </w:r>
          </w:p>
        </w:tc>
      </w:tr>
      <w:tr w:rsidR="002D2187" w:rsidRPr="009B005A" w14:paraId="748865D6" w14:textId="77777777" w:rsidTr="00EB4537">
        <w:trPr>
          <w:trHeight w:val="567"/>
          <w:jc w:val="center"/>
        </w:trPr>
        <w:tc>
          <w:tcPr>
            <w:tcW w:w="3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0ACF6D" w14:textId="5A8AD97A" w:rsidR="002D2187" w:rsidRDefault="007510AC" w:rsidP="00652703"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proofErr w:type="spellStart"/>
            <w:r>
              <w:rPr>
                <w:rFonts w:cs="宋体"/>
                <w:color w:val="FF0000"/>
                <w:kern w:val="0"/>
                <w:szCs w:val="21"/>
              </w:rPr>
              <w:t>D</w:t>
            </w:r>
            <w:r w:rsidRPr="00652703">
              <w:rPr>
                <w:rFonts w:ascii="宋体" w:hAnsi="宋体" w:cs="宋体" w:hint="eastAsia"/>
                <w:color w:val="FF0000"/>
                <w:kern w:val="0"/>
                <w:szCs w:val="21"/>
              </w:rPr>
              <w:t>_</w:t>
            </w:r>
            <w:r>
              <w:rPr>
                <w:rFonts w:ascii="宋体" w:hAnsi="宋体" w:cs="宋体"/>
                <w:color w:val="FF0000"/>
                <w:kern w:val="0"/>
                <w:szCs w:val="21"/>
              </w:rPr>
              <w:t>chirp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C48F9F" w14:textId="1DEF555E" w:rsidR="002D2187" w:rsidRDefault="0055615A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28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C68686" w14:textId="0D829024" w:rsidR="002D2187" w:rsidRPr="00D95503" w:rsidRDefault="002D2187" w:rsidP="00652703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D95503">
              <w:rPr>
                <w:rFonts w:eastAsia="等线"/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23B2A0" w14:textId="502F530C" w:rsidR="002D2187" w:rsidRPr="009B005A" w:rsidRDefault="00147D03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下</w:t>
            </w:r>
            <w:r w:rsidR="00B2617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检测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速度单元</w:t>
            </w:r>
          </w:p>
        </w:tc>
      </w:tr>
      <w:tr w:rsidR="004D4848" w:rsidRPr="009B005A" w14:paraId="25EBADEB" w14:textId="77777777" w:rsidTr="00EB4537">
        <w:trPr>
          <w:trHeight w:val="567"/>
          <w:jc w:val="center"/>
        </w:trPr>
        <w:tc>
          <w:tcPr>
            <w:tcW w:w="3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40EFD8" w14:textId="62DE0077" w:rsidR="004D4848" w:rsidRDefault="004D4848" w:rsidP="00652703"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proofErr w:type="spellStart"/>
            <w:r>
              <w:rPr>
                <w:rFonts w:cs="宋体"/>
                <w:color w:val="FF0000"/>
                <w:kern w:val="0"/>
                <w:szCs w:val="21"/>
              </w:rPr>
              <w:t>max_Amplitude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3E2397" w14:textId="45B4CBED" w:rsidR="004D4848" w:rsidRDefault="004D4848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00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E7FD77" w14:textId="364E0095" w:rsidR="004D4848" w:rsidRPr="00D95503" w:rsidRDefault="004D4848" w:rsidP="00652703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I</w:t>
            </w:r>
            <w:r>
              <w:rPr>
                <w:rFonts w:eastAsia="等线"/>
                <w:color w:val="000000"/>
                <w:kern w:val="0"/>
                <w:szCs w:val="21"/>
              </w:rPr>
              <w:t>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F3C579" w14:textId="718ACBB4" w:rsidR="004D4848" w:rsidRDefault="004D4848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最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大幅值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阈值</w:t>
            </w:r>
          </w:p>
        </w:tc>
      </w:tr>
      <w:tr w:rsidR="002D2187" w:rsidRPr="009B005A" w14:paraId="17FBE400" w14:textId="77777777" w:rsidTr="00EB4537">
        <w:trPr>
          <w:trHeight w:val="567"/>
          <w:jc w:val="center"/>
        </w:trPr>
        <w:tc>
          <w:tcPr>
            <w:tcW w:w="3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DB59F1" w14:textId="6ABA05BC" w:rsidR="002D2187" w:rsidRDefault="007510AC" w:rsidP="00652703"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proofErr w:type="spellStart"/>
            <w:r>
              <w:rPr>
                <w:rFonts w:cs="宋体"/>
                <w:color w:val="FF0000"/>
                <w:kern w:val="0"/>
                <w:szCs w:val="21"/>
              </w:rPr>
              <w:t>thr</w:t>
            </w:r>
            <w:r w:rsidRPr="00652703">
              <w:rPr>
                <w:rFonts w:ascii="宋体" w:hAnsi="宋体" w:cs="宋体" w:hint="eastAsia"/>
                <w:color w:val="FF0000"/>
                <w:kern w:val="0"/>
                <w:szCs w:val="21"/>
              </w:rPr>
              <w:t>_</w:t>
            </w:r>
            <w:r>
              <w:rPr>
                <w:rFonts w:ascii="宋体" w:hAnsi="宋体" w:cs="宋体"/>
                <w:color w:val="FF0000"/>
                <w:kern w:val="0"/>
                <w:szCs w:val="21"/>
              </w:rPr>
              <w:t>variable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167BE6" w14:textId="01AAB9B0" w:rsidR="002D2187" w:rsidRDefault="0055615A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9BD815" w14:textId="64E05AC4" w:rsidR="002D2187" w:rsidRPr="00D95503" w:rsidRDefault="002D2187" w:rsidP="00652703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bookmarkStart w:id="0" w:name="_Hlk92792409"/>
            <w:r w:rsidRPr="00D95503">
              <w:rPr>
                <w:rFonts w:eastAsia="等线"/>
                <w:color w:val="000000"/>
                <w:kern w:val="0"/>
                <w:szCs w:val="21"/>
              </w:rPr>
              <w:t>INPUT</w:t>
            </w:r>
            <w:bookmarkEnd w:id="0"/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BD79F0" w14:textId="1FA6FAAC" w:rsidR="002D2187" w:rsidRPr="009B005A" w:rsidRDefault="00147D03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阈值变量</w:t>
            </w:r>
          </w:p>
        </w:tc>
      </w:tr>
      <w:tr w:rsidR="00F818BC" w:rsidRPr="009B005A" w14:paraId="353BFEA3" w14:textId="77777777" w:rsidTr="00EB4537">
        <w:trPr>
          <w:trHeight w:val="567"/>
          <w:jc w:val="center"/>
        </w:trPr>
        <w:tc>
          <w:tcPr>
            <w:tcW w:w="3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C195B2" w14:textId="597A1ABC" w:rsidR="00F818BC" w:rsidRDefault="00147D03" w:rsidP="00652703"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proofErr w:type="spellStart"/>
            <w:r>
              <w:rPr>
                <w:rFonts w:cs="宋体" w:hint="eastAsia"/>
                <w:color w:val="FF0000"/>
                <w:kern w:val="0"/>
                <w:szCs w:val="21"/>
              </w:rPr>
              <w:t>a</w:t>
            </w:r>
            <w:r w:rsidR="00F818BC">
              <w:rPr>
                <w:rFonts w:cs="宋体"/>
                <w:color w:val="FF0000"/>
                <w:kern w:val="0"/>
                <w:szCs w:val="21"/>
              </w:rPr>
              <w:t>ngle</w:t>
            </w:r>
            <w:r w:rsidR="001419FF">
              <w:rPr>
                <w:rFonts w:cs="宋体" w:hint="eastAsia"/>
                <w:color w:val="FF0000"/>
                <w:kern w:val="0"/>
                <w:szCs w:val="21"/>
              </w:rPr>
              <w:t>num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9890C3" w14:textId="030B8CCB" w:rsidR="00F818BC" w:rsidRDefault="0055615A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801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F668BF" w14:textId="0D80D883" w:rsidR="00F818BC" w:rsidRPr="00D95503" w:rsidRDefault="00F818BC" w:rsidP="00652703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D95503">
              <w:rPr>
                <w:rFonts w:eastAsia="等线"/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1D5468" w14:textId="10316310" w:rsidR="00F818BC" w:rsidRPr="009B005A" w:rsidRDefault="001419FF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搜索范围划分数量</w:t>
            </w:r>
          </w:p>
        </w:tc>
      </w:tr>
      <w:tr w:rsidR="00F818BC" w:rsidRPr="009B005A" w14:paraId="184C43DF" w14:textId="77777777" w:rsidTr="00EB4537">
        <w:trPr>
          <w:trHeight w:val="567"/>
          <w:jc w:val="center"/>
        </w:trPr>
        <w:tc>
          <w:tcPr>
            <w:tcW w:w="3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BF5BA9" w14:textId="067A8918" w:rsidR="00F818BC" w:rsidRDefault="00F818BC" w:rsidP="00652703"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proofErr w:type="spellStart"/>
            <w:r>
              <w:rPr>
                <w:rFonts w:cs="宋体" w:hint="eastAsia"/>
                <w:color w:val="FF0000"/>
                <w:kern w:val="0"/>
                <w:szCs w:val="21"/>
              </w:rPr>
              <w:t>L</w:t>
            </w:r>
            <w:r>
              <w:rPr>
                <w:rFonts w:cs="宋体"/>
                <w:color w:val="FF0000"/>
                <w:kern w:val="0"/>
                <w:szCs w:val="21"/>
              </w:rPr>
              <w:t>X_number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2C2E99" w14:textId="3D119F0A" w:rsidR="00F818BC" w:rsidRDefault="0055615A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047302" w14:textId="22FED8AE" w:rsidR="00F818BC" w:rsidRPr="00D95503" w:rsidRDefault="00F818BC" w:rsidP="00652703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D95503">
              <w:rPr>
                <w:rFonts w:eastAsia="等线"/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BCDBE1" w14:textId="350B0AC0" w:rsidR="00F818BC" w:rsidRPr="009B005A" w:rsidRDefault="00147D03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左横向距离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点迹数</w:t>
            </w:r>
            <w:proofErr w:type="gramEnd"/>
          </w:p>
        </w:tc>
      </w:tr>
      <w:tr w:rsidR="00F818BC" w:rsidRPr="009B005A" w14:paraId="59BD01CC" w14:textId="77777777" w:rsidTr="00EB4537">
        <w:trPr>
          <w:trHeight w:val="567"/>
          <w:jc w:val="center"/>
        </w:trPr>
        <w:tc>
          <w:tcPr>
            <w:tcW w:w="3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B685DF" w14:textId="299DF238" w:rsidR="00F818BC" w:rsidRDefault="00F818BC" w:rsidP="00652703"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proofErr w:type="spellStart"/>
            <w:r>
              <w:rPr>
                <w:rFonts w:cs="宋体" w:hint="eastAsia"/>
                <w:color w:val="FF0000"/>
                <w:kern w:val="0"/>
                <w:szCs w:val="21"/>
              </w:rPr>
              <w:t>L</w:t>
            </w:r>
            <w:r>
              <w:rPr>
                <w:rFonts w:cs="宋体"/>
                <w:color w:val="FF0000"/>
                <w:kern w:val="0"/>
                <w:szCs w:val="21"/>
              </w:rPr>
              <w:t>Y_number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3A9F11" w14:textId="6D24EFD5" w:rsidR="00F818BC" w:rsidRDefault="0055615A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F52DF5" w14:textId="25CB62CE" w:rsidR="00F818BC" w:rsidRPr="00D95503" w:rsidRDefault="00F818BC" w:rsidP="00652703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D95503">
              <w:rPr>
                <w:rFonts w:eastAsia="等线"/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F10797" w14:textId="093914D6" w:rsidR="00F818BC" w:rsidRPr="009B005A" w:rsidRDefault="00147D03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左纵向距离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点迹数</w:t>
            </w:r>
            <w:proofErr w:type="gramEnd"/>
          </w:p>
        </w:tc>
      </w:tr>
      <w:tr w:rsidR="00F818BC" w:rsidRPr="009B005A" w14:paraId="4D606723" w14:textId="77777777" w:rsidTr="00EB4537">
        <w:trPr>
          <w:trHeight w:val="567"/>
          <w:jc w:val="center"/>
        </w:trPr>
        <w:tc>
          <w:tcPr>
            <w:tcW w:w="3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7A80F4" w14:textId="4F42E440" w:rsidR="00F818BC" w:rsidRDefault="00F818BC" w:rsidP="00652703"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proofErr w:type="spellStart"/>
            <w:r>
              <w:rPr>
                <w:rFonts w:cs="宋体" w:hint="eastAsia"/>
                <w:color w:val="FF0000"/>
                <w:kern w:val="0"/>
                <w:szCs w:val="21"/>
              </w:rPr>
              <w:t>M</w:t>
            </w:r>
            <w:r>
              <w:rPr>
                <w:rFonts w:cs="宋体"/>
                <w:color w:val="FF0000"/>
                <w:kern w:val="0"/>
                <w:szCs w:val="21"/>
              </w:rPr>
              <w:t>X_number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B1D86B" w14:textId="680F1953" w:rsidR="00F818BC" w:rsidRDefault="0055615A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C88187" w14:textId="069A3947" w:rsidR="00F818BC" w:rsidRPr="00D95503" w:rsidRDefault="00F818BC" w:rsidP="00652703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D95503">
              <w:rPr>
                <w:rFonts w:eastAsia="等线"/>
                <w:color w:val="000000"/>
                <w:kern w:val="0"/>
                <w:szCs w:val="21"/>
              </w:rPr>
              <w:t>INPUT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1DC6CC" w14:textId="12398F3A" w:rsidR="00F818BC" w:rsidRPr="009B005A" w:rsidRDefault="00147D03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中横向距离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点迹数</w:t>
            </w:r>
            <w:proofErr w:type="gramEnd"/>
          </w:p>
        </w:tc>
      </w:tr>
      <w:tr w:rsidR="00EB4537" w:rsidRPr="009B005A" w14:paraId="10D79546" w14:textId="77777777" w:rsidTr="00EB4537">
        <w:trPr>
          <w:trHeight w:val="567"/>
          <w:jc w:val="center"/>
        </w:trPr>
        <w:tc>
          <w:tcPr>
            <w:tcW w:w="3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8F1FF7" w14:textId="354D6B25" w:rsidR="00EB4537" w:rsidRDefault="00EB4537" w:rsidP="00652703"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proofErr w:type="spellStart"/>
            <w:r>
              <w:rPr>
                <w:rFonts w:cs="宋体" w:hint="eastAsia"/>
                <w:color w:val="FF0000"/>
                <w:kern w:val="0"/>
                <w:szCs w:val="21"/>
              </w:rPr>
              <w:t>R</w:t>
            </w:r>
            <w:r>
              <w:rPr>
                <w:rFonts w:cs="宋体"/>
                <w:color w:val="FF0000"/>
                <w:kern w:val="0"/>
                <w:szCs w:val="21"/>
              </w:rPr>
              <w:t>X_number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CA0B70" w14:textId="76142D20" w:rsidR="00EB4537" w:rsidRDefault="00EB4537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25B72F" w14:textId="4F5803AA" w:rsidR="00EB4537" w:rsidRPr="00D95503" w:rsidRDefault="00EB4537" w:rsidP="00652703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I</w:t>
            </w:r>
            <w:r>
              <w:rPr>
                <w:rFonts w:eastAsia="等线"/>
                <w:color w:val="000000"/>
                <w:kern w:val="0"/>
                <w:szCs w:val="21"/>
              </w:rPr>
              <w:t>NPUT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F14457" w14:textId="1AC81951" w:rsidR="00EB4537" w:rsidRDefault="00EB4537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右横向距离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点迹数</w:t>
            </w:r>
            <w:proofErr w:type="gramEnd"/>
          </w:p>
        </w:tc>
      </w:tr>
      <w:tr w:rsidR="00EB4537" w:rsidRPr="009B005A" w14:paraId="0EE6C5D2" w14:textId="77777777" w:rsidTr="00EB4537">
        <w:trPr>
          <w:trHeight w:val="567"/>
          <w:jc w:val="center"/>
        </w:trPr>
        <w:tc>
          <w:tcPr>
            <w:tcW w:w="3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9283C5" w14:textId="1000077C" w:rsidR="00EB4537" w:rsidRDefault="00EB4537" w:rsidP="00652703"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proofErr w:type="spellStart"/>
            <w:r>
              <w:rPr>
                <w:rFonts w:cs="宋体" w:hint="eastAsia"/>
                <w:color w:val="FF0000"/>
                <w:kern w:val="0"/>
                <w:szCs w:val="21"/>
              </w:rPr>
              <w:t>R</w:t>
            </w:r>
            <w:r>
              <w:rPr>
                <w:rFonts w:cs="宋体"/>
                <w:color w:val="FF0000"/>
                <w:kern w:val="0"/>
                <w:szCs w:val="21"/>
              </w:rPr>
              <w:t>ange</w:t>
            </w:r>
            <w:r>
              <w:rPr>
                <w:rFonts w:cs="宋体" w:hint="eastAsia"/>
                <w:color w:val="FF0000"/>
                <w:kern w:val="0"/>
                <w:szCs w:val="21"/>
              </w:rPr>
              <w:t>_</w:t>
            </w:r>
            <w:r>
              <w:rPr>
                <w:rFonts w:cs="宋体"/>
                <w:color w:val="FF0000"/>
                <w:kern w:val="0"/>
                <w:szCs w:val="21"/>
              </w:rPr>
              <w:t>unit</w:t>
            </w:r>
            <w:proofErr w:type="spellEnd"/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D61414" w14:textId="77777777" w:rsidR="00EB4537" w:rsidRDefault="00EB4537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CD1250" w14:textId="5EBBA82E" w:rsidR="00EB4537" w:rsidRPr="00D95503" w:rsidRDefault="00EB4537" w:rsidP="00652703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O</w:t>
            </w:r>
            <w:r>
              <w:rPr>
                <w:rFonts w:eastAsia="等线"/>
                <w:color w:val="000000"/>
                <w:kern w:val="0"/>
                <w:szCs w:val="21"/>
              </w:rPr>
              <w:t>UTPUT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44791A" w14:textId="16CB4234" w:rsidR="00EB4537" w:rsidRDefault="00EB4537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目标距离单元</w:t>
            </w:r>
          </w:p>
        </w:tc>
      </w:tr>
      <w:tr w:rsidR="00EB4537" w:rsidRPr="009B005A" w14:paraId="2655AE5B" w14:textId="77777777" w:rsidTr="00EB4537">
        <w:trPr>
          <w:trHeight w:val="567"/>
          <w:jc w:val="center"/>
        </w:trPr>
        <w:tc>
          <w:tcPr>
            <w:tcW w:w="3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C5386C" w14:textId="3EEEDDD3" w:rsidR="00EB4537" w:rsidRDefault="00EB4537" w:rsidP="00652703"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cs="宋体" w:hint="eastAsia"/>
                <w:color w:val="FF0000"/>
                <w:kern w:val="0"/>
                <w:szCs w:val="21"/>
              </w:rPr>
              <w:t>A</w:t>
            </w:r>
            <w:r>
              <w:rPr>
                <w:rFonts w:cs="宋体"/>
                <w:color w:val="FF0000"/>
                <w:kern w:val="0"/>
                <w:szCs w:val="21"/>
              </w:rPr>
              <w:t>ngle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124581" w14:textId="77777777" w:rsidR="00EB4537" w:rsidRDefault="00EB4537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01172A" w14:textId="4B608B6F" w:rsidR="00EB4537" w:rsidRPr="00D95503" w:rsidRDefault="00EB4537" w:rsidP="00652703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O</w:t>
            </w:r>
            <w:r>
              <w:rPr>
                <w:rFonts w:eastAsia="等线"/>
                <w:color w:val="000000"/>
                <w:kern w:val="0"/>
                <w:szCs w:val="21"/>
              </w:rPr>
              <w:t>UTPUT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E29408" w14:textId="213857B4" w:rsidR="00EB4537" w:rsidRDefault="00EB4537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目标角度</w:t>
            </w:r>
          </w:p>
        </w:tc>
      </w:tr>
      <w:tr w:rsidR="00EB4537" w:rsidRPr="009B005A" w14:paraId="4B3A6DA9" w14:textId="77777777" w:rsidTr="00EB4537">
        <w:trPr>
          <w:trHeight w:val="567"/>
          <w:jc w:val="center"/>
        </w:trPr>
        <w:tc>
          <w:tcPr>
            <w:tcW w:w="3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3D7252" w14:textId="13ADF848" w:rsidR="00EB4537" w:rsidRDefault="00EB4537" w:rsidP="00652703">
            <w:pPr>
              <w:widowControl/>
              <w:jc w:val="center"/>
              <w:rPr>
                <w:rFonts w:cs="宋体"/>
                <w:color w:val="FF0000"/>
                <w:kern w:val="0"/>
                <w:szCs w:val="21"/>
              </w:rPr>
            </w:pPr>
            <w:r>
              <w:rPr>
                <w:rFonts w:cs="宋体" w:hint="eastAsia"/>
                <w:color w:val="FF0000"/>
                <w:kern w:val="0"/>
                <w:szCs w:val="21"/>
              </w:rPr>
              <w:t>A</w:t>
            </w:r>
            <w:r>
              <w:rPr>
                <w:rFonts w:cs="宋体"/>
                <w:color w:val="FF0000"/>
                <w:kern w:val="0"/>
                <w:szCs w:val="21"/>
              </w:rPr>
              <w:t>mplitude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575A9A" w14:textId="77777777" w:rsidR="00EB4537" w:rsidRDefault="00EB4537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3BA33B" w14:textId="737B58F9" w:rsidR="00EB4537" w:rsidRPr="00D95503" w:rsidRDefault="00EB4537" w:rsidP="00652703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O</w:t>
            </w:r>
            <w:r>
              <w:rPr>
                <w:rFonts w:eastAsia="等线"/>
                <w:color w:val="000000"/>
                <w:kern w:val="0"/>
                <w:szCs w:val="21"/>
              </w:rPr>
              <w:t>UTPUT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F1EDBE" w14:textId="4596E083" w:rsidR="00EB4537" w:rsidRDefault="00EB4537" w:rsidP="006527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目标幅值</w:t>
            </w:r>
          </w:p>
        </w:tc>
      </w:tr>
    </w:tbl>
    <w:p w14:paraId="4F52FDED" w14:textId="77777777" w:rsidR="00FF5A95" w:rsidRDefault="00FF5A95" w:rsidP="00F53CD9"/>
    <w:p w14:paraId="3DE43FBE" w14:textId="292EDB46" w:rsidR="006F348F" w:rsidRDefault="006F348F" w:rsidP="00A963EA">
      <w:pPr>
        <w:pStyle w:val="aa"/>
        <w:numPr>
          <w:ilvl w:val="0"/>
          <w:numId w:val="30"/>
        </w:numPr>
        <w:tabs>
          <w:tab w:val="left" w:pos="60"/>
        </w:tabs>
        <w:ind w:firstLineChars="0"/>
      </w:pPr>
      <w:r>
        <w:rPr>
          <w:rFonts w:hint="eastAsia"/>
        </w:rPr>
        <w:t>算法说明</w:t>
      </w:r>
    </w:p>
    <w:p w14:paraId="08DE587D" w14:textId="7458D364" w:rsidR="00BC3787" w:rsidRDefault="00147D03" w:rsidP="007017DD">
      <w:pPr>
        <w:pStyle w:val="aa"/>
        <w:tabs>
          <w:tab w:val="left" w:pos="60"/>
        </w:tabs>
        <w:ind w:left="420" w:firstLineChars="0" w:firstLine="0"/>
      </w:pPr>
      <w:r>
        <w:rPr>
          <w:rFonts w:hint="eastAsia"/>
        </w:rPr>
        <w:t>通过</w:t>
      </w:r>
      <w:r>
        <w:rPr>
          <w:rFonts w:hint="eastAsia"/>
        </w:rPr>
        <w:t>2</w:t>
      </w:r>
      <w:r>
        <w:t>DFFT</w:t>
      </w:r>
      <w:r>
        <w:rPr>
          <w:rFonts w:hint="eastAsia"/>
        </w:rPr>
        <w:t>检测目标，然后计算目标点的角度，</w:t>
      </w:r>
      <w:proofErr w:type="gramStart"/>
      <w:r>
        <w:rPr>
          <w:rFonts w:hint="eastAsia"/>
        </w:rPr>
        <w:t>将角度</w:t>
      </w:r>
      <w:proofErr w:type="gramEnd"/>
      <w:r>
        <w:rPr>
          <w:rFonts w:hint="eastAsia"/>
        </w:rPr>
        <w:t>和径向距离转换为</w:t>
      </w:r>
      <w:r>
        <w:rPr>
          <w:rFonts w:hint="eastAsia"/>
        </w:rPr>
        <w:t>X</w:t>
      </w:r>
      <w:r>
        <w:t>Y</w:t>
      </w:r>
      <w:r>
        <w:rPr>
          <w:rFonts w:hint="eastAsia"/>
        </w:rPr>
        <w:t>平面，根据横向距离和纵向距离判断目标所处座位</w:t>
      </w:r>
    </w:p>
    <w:p w14:paraId="3917B9CF" w14:textId="3B430294" w:rsidR="0034372D" w:rsidRDefault="006F348F" w:rsidP="00685B38">
      <w:pPr>
        <w:pStyle w:val="aa"/>
        <w:numPr>
          <w:ilvl w:val="0"/>
          <w:numId w:val="30"/>
        </w:numPr>
        <w:tabs>
          <w:tab w:val="left" w:pos="60"/>
        </w:tabs>
        <w:ind w:firstLineChars="0"/>
      </w:pPr>
      <w:r>
        <w:rPr>
          <w:rFonts w:hint="eastAsia"/>
        </w:rPr>
        <w:t>算法流程及实现详细步骤</w:t>
      </w:r>
    </w:p>
    <w:p w14:paraId="020D73FA" w14:textId="5926F57E" w:rsidR="00D20A95" w:rsidRPr="009F195C" w:rsidRDefault="00D20A95" w:rsidP="009F195C">
      <w:pPr>
        <w:tabs>
          <w:tab w:val="left" w:pos="60"/>
        </w:tabs>
      </w:pPr>
    </w:p>
    <w:p w14:paraId="662E0C37" w14:textId="76240A98" w:rsidR="00D85FB0" w:rsidRDefault="00627808" w:rsidP="00A21F79">
      <w:pPr>
        <w:pStyle w:val="aa"/>
        <w:tabs>
          <w:tab w:val="left" w:pos="60"/>
        </w:tabs>
        <w:ind w:left="420" w:firstLineChars="0" w:firstLine="0"/>
        <w:jc w:val="center"/>
      </w:pPr>
      <w:r w:rsidRPr="00A21F79">
        <w:rPr>
          <w:rFonts w:ascii="等线" w:eastAsia="等线" w:hAnsi="等线"/>
          <w:szCs w:val="22"/>
        </w:rPr>
        <w:object w:dxaOrig="3120" w:dyaOrig="9810" w14:anchorId="79A852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4.75pt;height:352.5pt" o:ole="">
            <v:imagedata r:id="rId12" o:title=""/>
          </v:shape>
          <o:OLEObject Type="Embed" ProgID="Visio.Drawing.15" ShapeID="_x0000_i1025" DrawAspect="Content" ObjectID="_1707733209" r:id="rId13"/>
        </w:object>
      </w:r>
    </w:p>
    <w:p w14:paraId="752F2CBC" w14:textId="77777777" w:rsidR="00D85FB0" w:rsidRDefault="00D85FB0" w:rsidP="00FF1F31">
      <w:pPr>
        <w:pStyle w:val="aa"/>
        <w:tabs>
          <w:tab w:val="left" w:pos="60"/>
        </w:tabs>
        <w:ind w:left="420" w:firstLineChars="0" w:firstLine="0"/>
      </w:pPr>
    </w:p>
    <w:p w14:paraId="59EEE515" w14:textId="61D5D420" w:rsidR="004101F0" w:rsidRDefault="002130CB">
      <w:pPr>
        <w:widowControl/>
        <w:jc w:val="left"/>
      </w:pPr>
      <w:r>
        <w:rPr>
          <w:rFonts w:hint="eastAsia"/>
        </w:rPr>
        <w:t>四：</w:t>
      </w:r>
      <w:r w:rsidR="006F348F">
        <w:rPr>
          <w:rFonts w:hint="eastAsia"/>
        </w:rPr>
        <w:t>算法验证</w:t>
      </w:r>
    </w:p>
    <w:p w14:paraId="2529F175" w14:textId="5520D26B" w:rsidR="00410F2F" w:rsidRDefault="00410F2F" w:rsidP="00656987">
      <w:pPr>
        <w:widowControl/>
        <w:jc w:val="left"/>
      </w:pPr>
    </w:p>
    <w:p w14:paraId="6735468F" w14:textId="056F564B" w:rsidR="00410F2F" w:rsidRDefault="001F0E33" w:rsidP="001F0E33">
      <w:pPr>
        <w:widowControl/>
        <w:jc w:val="left"/>
      </w:pPr>
      <w:r>
        <w:rPr>
          <w:rFonts w:hint="eastAsia"/>
        </w:rPr>
        <w:t>1</w:t>
      </w:r>
      <w:r>
        <w:t>.</w:t>
      </w:r>
      <w:r w:rsidR="00121717">
        <w:rPr>
          <w:rFonts w:hint="eastAsia"/>
        </w:rPr>
        <w:t>取</w:t>
      </w:r>
      <w:r w:rsidR="009F195C">
        <w:rPr>
          <w:rFonts w:hint="eastAsia"/>
        </w:rPr>
        <w:t>128</w:t>
      </w:r>
      <w:r w:rsidR="009F195C">
        <w:rPr>
          <w:rFonts w:hint="eastAsia"/>
        </w:rPr>
        <w:t>帧的</w:t>
      </w:r>
      <w:proofErr w:type="spellStart"/>
      <w:r w:rsidR="009F195C">
        <w:rPr>
          <w:rFonts w:hint="eastAsia"/>
        </w:rPr>
        <w:t>rawdata</w:t>
      </w:r>
      <w:proofErr w:type="spellEnd"/>
      <w:r w:rsidR="009F195C">
        <w:rPr>
          <w:rFonts w:hint="eastAsia"/>
        </w:rPr>
        <w:t>数据进行</w:t>
      </w:r>
      <w:r w:rsidR="009F195C">
        <w:rPr>
          <w:rFonts w:hint="eastAsia"/>
        </w:rPr>
        <w:t>1</w:t>
      </w:r>
      <w:r w:rsidR="009F195C">
        <w:t>DFFT</w:t>
      </w:r>
      <w:r w:rsidR="009F195C">
        <w:rPr>
          <w:rFonts w:hint="eastAsia"/>
        </w:rPr>
        <w:t>计算</w:t>
      </w:r>
    </w:p>
    <w:p w14:paraId="54E6C07C" w14:textId="0AA0722F" w:rsidR="00C775A9" w:rsidRDefault="001F0E33" w:rsidP="001F0E33">
      <w:pPr>
        <w:widowControl/>
        <w:jc w:val="left"/>
      </w:pPr>
      <w:r>
        <w:rPr>
          <w:rFonts w:hint="eastAsia"/>
        </w:rPr>
        <w:t>2</w:t>
      </w:r>
      <w:r>
        <w:t>.</w:t>
      </w:r>
      <w:r w:rsidR="00C775A9">
        <w:rPr>
          <w:rFonts w:hint="eastAsia"/>
        </w:rPr>
        <w:t>取</w:t>
      </w:r>
      <w:r w:rsidR="00C775A9">
        <w:rPr>
          <w:rFonts w:hint="eastAsia"/>
        </w:rPr>
        <w:t>128</w:t>
      </w:r>
      <w:r w:rsidR="00C775A9">
        <w:rPr>
          <w:rFonts w:hint="eastAsia"/>
        </w:rPr>
        <w:t>帧</w:t>
      </w:r>
      <w:r w:rsidR="00C775A9">
        <w:rPr>
          <w:rFonts w:hint="eastAsia"/>
        </w:rPr>
        <w:t>1</w:t>
      </w:r>
      <w:r w:rsidR="00C775A9">
        <w:t>DFFT</w:t>
      </w:r>
      <w:r w:rsidR="00C775A9">
        <w:rPr>
          <w:rFonts w:hint="eastAsia"/>
        </w:rPr>
        <w:t>中每一帧的第一个</w:t>
      </w:r>
      <w:r w:rsidR="00C775A9">
        <w:rPr>
          <w:rFonts w:hint="eastAsia"/>
        </w:rPr>
        <w:t>chirp</w:t>
      </w:r>
      <w:r w:rsidR="00C775A9">
        <w:rPr>
          <w:rFonts w:hint="eastAsia"/>
        </w:rPr>
        <w:t>值组合成新的一大帧</w:t>
      </w:r>
      <w:r w:rsidR="00C775A9">
        <w:rPr>
          <w:rFonts w:hint="eastAsia"/>
        </w:rPr>
        <w:t>128*128</w:t>
      </w:r>
      <w:r w:rsidR="00C775A9">
        <w:rPr>
          <w:rFonts w:hint="eastAsia"/>
        </w:rPr>
        <w:t>的</w:t>
      </w:r>
      <w:r w:rsidR="00C775A9">
        <w:rPr>
          <w:rFonts w:hint="eastAsia"/>
        </w:rPr>
        <w:t>1</w:t>
      </w:r>
      <w:r w:rsidR="00C775A9">
        <w:t>DFFT</w:t>
      </w:r>
      <w:r w:rsidR="005D5F80">
        <w:t xml:space="preserve"> </w:t>
      </w:r>
      <w:r w:rsidR="005D5F80">
        <w:rPr>
          <w:rFonts w:hint="eastAsia"/>
        </w:rPr>
        <w:t>1</w:t>
      </w:r>
    </w:p>
    <w:p w14:paraId="79EDCF08" w14:textId="0EB29692" w:rsidR="009F195C" w:rsidRDefault="001F0E33" w:rsidP="00656987">
      <w:pPr>
        <w:widowControl/>
        <w:jc w:val="left"/>
      </w:pPr>
      <w:r>
        <w:t>3.</w:t>
      </w:r>
      <w:r w:rsidR="00514D81">
        <w:rPr>
          <w:rFonts w:hint="eastAsia"/>
        </w:rPr>
        <w:t>将</w:t>
      </w:r>
      <w:r w:rsidR="00514D81">
        <w:rPr>
          <w:rFonts w:hint="eastAsia"/>
        </w:rPr>
        <w:t>1</w:t>
      </w:r>
      <w:r w:rsidR="00514D81">
        <w:t>DFFT1</w:t>
      </w:r>
      <w:r w:rsidR="00514D81">
        <w:rPr>
          <w:rFonts w:hint="eastAsia"/>
        </w:rPr>
        <w:t>中每个距离单元下所有</w:t>
      </w:r>
      <w:r w:rsidR="00514D81">
        <w:rPr>
          <w:rFonts w:hint="eastAsia"/>
        </w:rPr>
        <w:t>chirp</w:t>
      </w:r>
      <w:r w:rsidR="00514D81">
        <w:rPr>
          <w:rFonts w:hint="eastAsia"/>
        </w:rPr>
        <w:t>数的实部和虚部进行求均值操作，</w:t>
      </w:r>
      <w:r w:rsidR="00775AD9">
        <w:rPr>
          <w:rFonts w:hint="eastAsia"/>
        </w:rPr>
        <w:t>带入公式计算</w:t>
      </w:r>
      <w:proofErr w:type="spellStart"/>
      <w:r w:rsidR="00775AD9">
        <w:rPr>
          <w:rFonts w:hint="eastAsia"/>
        </w:rPr>
        <w:t>mean</w:t>
      </w:r>
      <w:r w:rsidR="00775AD9">
        <w:t>_Value</w:t>
      </w:r>
      <w:proofErr w:type="spellEnd"/>
      <w:r w:rsidR="00775AD9">
        <w:t>=</w:t>
      </w:r>
      <w:r w:rsidR="00652703" w:rsidRPr="0080239D">
        <w:rPr>
          <w:position w:val="-28"/>
        </w:rPr>
        <w:object w:dxaOrig="4160" w:dyaOrig="820" w14:anchorId="77D5D2F4">
          <v:shape id="_x0000_i1026" type="#_x0000_t75" style="width:209.25pt;height:42.75pt" o:ole="">
            <v:imagedata r:id="rId14" o:title=""/>
          </v:shape>
          <o:OLEObject Type="Embed" ProgID="Equation.DSMT4" ShapeID="_x0000_i1026" DrawAspect="Content" ObjectID="_1707733210" r:id="rId15"/>
        </w:object>
      </w:r>
      <w:r w:rsidR="00775AD9">
        <w:t>,</w:t>
      </w:r>
      <w:r w:rsidR="00775AD9">
        <w:rPr>
          <w:rFonts w:hint="eastAsia"/>
        </w:rPr>
        <w:t>然后将</w:t>
      </w:r>
      <w:r w:rsidR="00775AD9">
        <w:rPr>
          <w:rFonts w:hint="eastAsia"/>
        </w:rPr>
        <w:t>1</w:t>
      </w:r>
      <w:r w:rsidR="00775AD9">
        <w:t>DFFT1</w:t>
      </w:r>
      <w:r w:rsidR="00775AD9">
        <w:rPr>
          <w:rFonts w:hint="eastAsia"/>
        </w:rPr>
        <w:t>中每个距离单元下所有</w:t>
      </w:r>
      <w:r w:rsidR="00775AD9">
        <w:rPr>
          <w:rFonts w:hint="eastAsia"/>
        </w:rPr>
        <w:t>chirp</w:t>
      </w:r>
      <w:r w:rsidR="00775AD9">
        <w:rPr>
          <w:rFonts w:hint="eastAsia"/>
        </w:rPr>
        <w:t>数的实虚部减去对应的实虚部的</w:t>
      </w:r>
      <w:proofErr w:type="spellStart"/>
      <w:r w:rsidR="00775AD9">
        <w:rPr>
          <w:rFonts w:hint="eastAsia"/>
        </w:rPr>
        <w:t>mean_</w:t>
      </w:r>
      <w:r w:rsidR="00775AD9">
        <w:t>Value</w:t>
      </w:r>
      <w:proofErr w:type="spellEnd"/>
      <w:r w:rsidR="00775AD9">
        <w:rPr>
          <w:rFonts w:hint="eastAsia"/>
        </w:rPr>
        <w:t>，生成一个新的</w:t>
      </w:r>
      <w:r w:rsidR="00775AD9">
        <w:rPr>
          <w:rFonts w:hint="eastAsia"/>
        </w:rPr>
        <w:t>1</w:t>
      </w:r>
      <w:r w:rsidR="00775AD9">
        <w:t>DFFT1</w:t>
      </w:r>
      <w:r w:rsidR="00775AD9">
        <w:rPr>
          <w:rFonts w:hint="eastAsia"/>
        </w:rPr>
        <w:t>矩阵</w:t>
      </w:r>
    </w:p>
    <w:p w14:paraId="2EA29129" w14:textId="6A8D4AA1" w:rsidR="00775AD9" w:rsidRDefault="00775AD9" w:rsidP="00656987">
      <w:pPr>
        <w:widowControl/>
        <w:jc w:val="left"/>
      </w:pPr>
      <w:r>
        <w:rPr>
          <w:rFonts w:hint="eastAsia"/>
        </w:rPr>
        <w:t>4.</w:t>
      </w:r>
      <w:r>
        <w:rPr>
          <w:rFonts w:hint="eastAsia"/>
        </w:rPr>
        <w:t>对</w:t>
      </w:r>
      <w:r>
        <w:rPr>
          <w:rFonts w:hint="eastAsia"/>
        </w:rPr>
        <w:t>1</w:t>
      </w:r>
      <w:r>
        <w:t>DFFT1</w:t>
      </w:r>
      <w:r>
        <w:rPr>
          <w:rFonts w:hint="eastAsia"/>
        </w:rPr>
        <w:t>进行</w:t>
      </w:r>
      <w:r>
        <w:rPr>
          <w:rFonts w:hint="eastAsia"/>
        </w:rPr>
        <w:t>2</w:t>
      </w:r>
      <w:r>
        <w:t>DFFT</w:t>
      </w:r>
      <w:r>
        <w:rPr>
          <w:rFonts w:hint="eastAsia"/>
        </w:rPr>
        <w:t>计算</w:t>
      </w:r>
    </w:p>
    <w:p w14:paraId="4974FF8B" w14:textId="56302B78" w:rsidR="00775AD9" w:rsidRDefault="00775AD9" w:rsidP="00656987">
      <w:pPr>
        <w:widowControl/>
        <w:jc w:val="left"/>
      </w:pPr>
      <w:r>
        <w:rPr>
          <w:rFonts w:hint="eastAsia"/>
        </w:rPr>
        <w:t>5.</w:t>
      </w:r>
      <w:r>
        <w:rPr>
          <w:rFonts w:hint="eastAsia"/>
        </w:rPr>
        <w:t>将</w:t>
      </w:r>
      <w:r>
        <w:rPr>
          <w:rFonts w:hint="eastAsia"/>
        </w:rPr>
        <w:t>2</w:t>
      </w:r>
      <w:r>
        <w:t>DFFT</w:t>
      </w:r>
      <w:r>
        <w:rPr>
          <w:rFonts w:hint="eastAsia"/>
        </w:rPr>
        <w:t>中通道为</w:t>
      </w:r>
      <w:proofErr w:type="spellStart"/>
      <w:r w:rsidR="001F0E33">
        <w:t>A</w:t>
      </w:r>
      <w:r w:rsidR="001F0E33">
        <w:rPr>
          <w:rFonts w:hint="eastAsia"/>
        </w:rPr>
        <w:t>ntenna</w:t>
      </w:r>
      <w:r w:rsidR="001F0E33">
        <w:t>_layout</w:t>
      </w:r>
      <w:proofErr w:type="spellEnd"/>
      <w:r>
        <w:rPr>
          <w:rFonts w:hint="eastAsia"/>
        </w:rPr>
        <w:t>的数据进行非相参操作，生成新的</w:t>
      </w:r>
      <w:r w:rsidR="006B74AB">
        <w:rPr>
          <w:rFonts w:hint="eastAsia"/>
        </w:rPr>
        <w:t>幅值</w:t>
      </w:r>
      <w:r>
        <w:rPr>
          <w:rFonts w:hint="eastAsia"/>
        </w:rPr>
        <w:t>矩阵</w:t>
      </w:r>
      <w:proofErr w:type="spellStart"/>
      <w:r w:rsidR="00267789">
        <w:rPr>
          <w:rFonts w:hint="eastAsia"/>
        </w:rPr>
        <w:t>F</w:t>
      </w:r>
      <w:r w:rsidR="00267789">
        <w:t>FT</w:t>
      </w:r>
      <w:r w:rsidR="006B74AB">
        <w:t>_D</w:t>
      </w:r>
      <w:r w:rsidR="006B74AB">
        <w:rPr>
          <w:rFonts w:hint="eastAsia"/>
        </w:rPr>
        <w:t>atum_</w:t>
      </w:r>
      <w:r w:rsidR="006B74AB">
        <w:t>Amplitude</w:t>
      </w:r>
      <w:proofErr w:type="spellEnd"/>
    </w:p>
    <w:p w14:paraId="06E9267E" w14:textId="2C4EE591" w:rsidR="006B74AB" w:rsidRDefault="00652703" w:rsidP="00656987">
      <w:pPr>
        <w:widowControl/>
        <w:jc w:val="left"/>
      </w:pPr>
      <w:r>
        <w:t>6</w:t>
      </w:r>
      <w:r w:rsidR="001F0E33">
        <w:rPr>
          <w:rFonts w:hint="eastAsia"/>
        </w:rPr>
        <w:t>.</w:t>
      </w:r>
      <w:r>
        <w:rPr>
          <w:rFonts w:hint="eastAsia"/>
        </w:rPr>
        <w:t>噪声计算，取当前</w:t>
      </w:r>
      <w:proofErr w:type="spellStart"/>
      <w:r>
        <w:rPr>
          <w:rFonts w:hint="eastAsia"/>
        </w:rPr>
        <w:t>F</w:t>
      </w:r>
      <w:r>
        <w:t>FT_D</w:t>
      </w:r>
      <w:r>
        <w:rPr>
          <w:rFonts w:hint="eastAsia"/>
        </w:rPr>
        <w:t>atum_</w:t>
      </w:r>
      <w:r>
        <w:t>Amplitude</w:t>
      </w:r>
      <w:proofErr w:type="spellEnd"/>
      <w:r>
        <w:rPr>
          <w:rFonts w:hint="eastAsia"/>
        </w:rPr>
        <w:t>中幅值最大</w:t>
      </w:r>
      <w:r w:rsidR="00B2617E">
        <w:rPr>
          <w:rFonts w:hint="eastAsia"/>
        </w:rPr>
        <w:t>点</w:t>
      </w:r>
      <w:proofErr w:type="spellStart"/>
      <w:r w:rsidR="004D4848">
        <w:rPr>
          <w:rFonts w:hint="eastAsia"/>
        </w:rPr>
        <w:t>max</w:t>
      </w:r>
      <w:r w:rsidR="004D4848">
        <w:t>_Amplitude</w:t>
      </w:r>
      <w:proofErr w:type="spellEnd"/>
      <w:r w:rsidR="00B2617E">
        <w:rPr>
          <w:rFonts w:hint="eastAsia"/>
        </w:rPr>
        <w:t>，若幅值最大点</w:t>
      </w:r>
      <w:r w:rsidR="004D4848">
        <w:rPr>
          <w:rFonts w:hint="eastAsia"/>
        </w:rPr>
        <w:t>&gt;</w:t>
      </w:r>
      <w:r w:rsidR="004D4848">
        <w:t>100,</w:t>
      </w:r>
      <w:r w:rsidR="004D4848">
        <w:rPr>
          <w:rFonts w:hint="eastAsia"/>
        </w:rPr>
        <w:t>则</w:t>
      </w:r>
      <w:r w:rsidR="004D4848">
        <w:rPr>
          <w:rFonts w:hint="eastAsia"/>
        </w:rPr>
        <w:t>noise=</w:t>
      </w:r>
      <w:r w:rsidR="004D4848">
        <w:t>max_Amplitude-30;</w:t>
      </w:r>
      <w:r w:rsidR="004D4848">
        <w:rPr>
          <w:rFonts w:hint="eastAsia"/>
        </w:rPr>
        <w:t>若小于等于</w:t>
      </w:r>
      <w:r w:rsidR="004D4848">
        <w:rPr>
          <w:rFonts w:hint="eastAsia"/>
        </w:rPr>
        <w:t>100</w:t>
      </w:r>
      <w:r w:rsidR="004D4848">
        <w:rPr>
          <w:rFonts w:hint="eastAsia"/>
        </w:rPr>
        <w:t>，则</w:t>
      </w:r>
      <w:r w:rsidR="004D4848">
        <w:rPr>
          <w:rFonts w:hint="eastAsia"/>
        </w:rPr>
        <w:t>noise=max</w:t>
      </w:r>
      <w:r w:rsidR="004D4848">
        <w:t>_Amplitude+30;</w:t>
      </w:r>
    </w:p>
    <w:p w14:paraId="4149C8CE" w14:textId="65E4CFEF" w:rsidR="00267789" w:rsidRDefault="003453F7" w:rsidP="00656987">
      <w:pPr>
        <w:widowControl/>
        <w:jc w:val="left"/>
      </w:pPr>
      <w:r>
        <w:lastRenderedPageBreak/>
        <w:t>7</w:t>
      </w:r>
      <w:r w:rsidR="00267789">
        <w:rPr>
          <w:rFonts w:hint="eastAsia"/>
        </w:rPr>
        <w:t>.</w:t>
      </w:r>
      <w:r w:rsidR="00267789">
        <w:rPr>
          <w:rFonts w:hint="eastAsia"/>
        </w:rPr>
        <w:t>对</w:t>
      </w:r>
      <w:proofErr w:type="spellStart"/>
      <w:r w:rsidR="006B74AB">
        <w:rPr>
          <w:rFonts w:hint="eastAsia"/>
        </w:rPr>
        <w:t>F</w:t>
      </w:r>
      <w:r w:rsidR="006B74AB">
        <w:t>FT_D</w:t>
      </w:r>
      <w:r w:rsidR="006B74AB">
        <w:rPr>
          <w:rFonts w:hint="eastAsia"/>
        </w:rPr>
        <w:t>atum_</w:t>
      </w:r>
      <w:r w:rsidR="006B74AB">
        <w:t>Amplitude</w:t>
      </w:r>
      <w:proofErr w:type="spellEnd"/>
      <w:r w:rsidR="006B74AB">
        <w:t xml:space="preserve"> </w:t>
      </w:r>
      <w:r w:rsidR="00267789">
        <w:t>(</w:t>
      </w:r>
      <w:proofErr w:type="spellStart"/>
      <w:r w:rsidR="00267789">
        <w:t>R_range:L_range;U_chirp:D_chirp</w:t>
      </w:r>
      <w:proofErr w:type="spellEnd"/>
      <w:r w:rsidR="00267789">
        <w:t>)</w:t>
      </w:r>
      <w:r w:rsidR="00267789">
        <w:rPr>
          <w:rFonts w:hint="eastAsia"/>
        </w:rPr>
        <w:t>中</w:t>
      </w:r>
      <w:r w:rsidR="00121717">
        <w:rPr>
          <w:rFonts w:hint="eastAsia"/>
        </w:rPr>
        <w:t>数据</w:t>
      </w:r>
      <w:r w:rsidR="00267789">
        <w:rPr>
          <w:rFonts w:hint="eastAsia"/>
        </w:rPr>
        <w:t>进行峰值搜索，当速度单元为</w:t>
      </w:r>
      <w:r w:rsidR="00267789">
        <w:rPr>
          <w:rFonts w:hint="eastAsia"/>
        </w:rPr>
        <w:t>128</w:t>
      </w:r>
      <w:r w:rsidR="00267789">
        <w:rPr>
          <w:rFonts w:hint="eastAsia"/>
        </w:rPr>
        <w:t>时，判断当前点的幅值是否大于左右</w:t>
      </w:r>
      <w:proofErr w:type="gramStart"/>
      <w:r w:rsidR="00267789">
        <w:rPr>
          <w:rFonts w:hint="eastAsia"/>
        </w:rPr>
        <w:t>上点</w:t>
      </w:r>
      <w:r w:rsidR="00652703">
        <w:rPr>
          <w:rFonts w:hint="eastAsia"/>
        </w:rPr>
        <w:t>且大于</w:t>
      </w:r>
      <w:proofErr w:type="gramEnd"/>
      <w:r w:rsidR="00652703">
        <w:rPr>
          <w:rFonts w:hint="eastAsia"/>
        </w:rPr>
        <w:t>noise</w:t>
      </w:r>
      <w:r w:rsidR="00267789">
        <w:rPr>
          <w:rFonts w:hint="eastAsia"/>
        </w:rPr>
        <w:t>，若满足条件则输出当前点</w:t>
      </w:r>
      <w:r w:rsidR="008A321D">
        <w:rPr>
          <w:rFonts w:hint="eastAsia"/>
        </w:rPr>
        <w:t>到</w:t>
      </w:r>
      <w:r w:rsidR="008A321D">
        <w:rPr>
          <w:rFonts w:hint="eastAsia"/>
        </w:rPr>
        <w:t>Target</w:t>
      </w:r>
      <w:r w:rsidR="00267789">
        <w:rPr>
          <w:rFonts w:hint="eastAsia"/>
        </w:rPr>
        <w:t>；若当前速度单元</w:t>
      </w:r>
      <w:r w:rsidR="00267789">
        <w:rPr>
          <w:rFonts w:hint="eastAsia"/>
        </w:rPr>
        <w:t>&gt;</w:t>
      </w:r>
      <w:r w:rsidR="00267789">
        <w:t>1</w:t>
      </w:r>
      <w:r w:rsidR="00267789">
        <w:rPr>
          <w:rFonts w:hint="eastAsia"/>
        </w:rPr>
        <w:t>且小于</w:t>
      </w:r>
      <w:r w:rsidR="00267789">
        <w:rPr>
          <w:rFonts w:hint="eastAsia"/>
        </w:rPr>
        <w:t>20</w:t>
      </w:r>
      <w:r w:rsidR="00267789">
        <w:t xml:space="preserve"> </w:t>
      </w:r>
      <w:r w:rsidR="00267789">
        <w:rPr>
          <w:rFonts w:hint="eastAsia"/>
        </w:rPr>
        <w:t>或者当前速度单元</w:t>
      </w:r>
      <w:r w:rsidR="00267789">
        <w:rPr>
          <w:rFonts w:hint="eastAsia"/>
        </w:rPr>
        <w:t>&gt;</w:t>
      </w:r>
      <w:r w:rsidR="00267789">
        <w:t>120</w:t>
      </w:r>
      <w:r w:rsidR="00267789">
        <w:rPr>
          <w:rFonts w:hint="eastAsia"/>
        </w:rPr>
        <w:t>且小于</w:t>
      </w:r>
      <w:r w:rsidR="00267789">
        <w:rPr>
          <w:rFonts w:hint="eastAsia"/>
        </w:rPr>
        <w:t>128</w:t>
      </w:r>
      <w:r w:rsidR="00267789">
        <w:rPr>
          <w:rFonts w:hint="eastAsia"/>
        </w:rPr>
        <w:t>，判断当前点幅值是否大于上下左右</w:t>
      </w:r>
      <w:proofErr w:type="gramStart"/>
      <w:r w:rsidR="00267789">
        <w:rPr>
          <w:rFonts w:hint="eastAsia"/>
        </w:rPr>
        <w:t>的点</w:t>
      </w:r>
      <w:r w:rsidR="00652703">
        <w:rPr>
          <w:rFonts w:hint="eastAsia"/>
        </w:rPr>
        <w:t>且大于</w:t>
      </w:r>
      <w:proofErr w:type="gramEnd"/>
      <w:r w:rsidR="00652703">
        <w:rPr>
          <w:rFonts w:hint="eastAsia"/>
        </w:rPr>
        <w:t>noise</w:t>
      </w:r>
      <w:r w:rsidR="00267789">
        <w:rPr>
          <w:rFonts w:hint="eastAsia"/>
        </w:rPr>
        <w:t>，若满足条件则输出当前点</w:t>
      </w:r>
      <w:r w:rsidR="008A321D">
        <w:rPr>
          <w:rFonts w:hint="eastAsia"/>
        </w:rPr>
        <w:t>到</w:t>
      </w:r>
      <w:r w:rsidR="008A321D">
        <w:rPr>
          <w:rFonts w:hint="eastAsia"/>
        </w:rPr>
        <w:t>Target</w:t>
      </w:r>
    </w:p>
    <w:p w14:paraId="02DB33FE" w14:textId="5FDBCAE8" w:rsidR="00935FF4" w:rsidRDefault="003453F7" w:rsidP="00656987">
      <w:pPr>
        <w:widowControl/>
        <w:jc w:val="left"/>
      </w:pPr>
      <w:r>
        <w:t>8</w:t>
      </w:r>
      <w:r w:rsidR="008A321D">
        <w:t>.</w:t>
      </w:r>
      <w:r w:rsidR="008A321D">
        <w:rPr>
          <w:rFonts w:hint="eastAsia"/>
        </w:rPr>
        <w:t>对</w:t>
      </w:r>
      <w:r w:rsidR="008A321D">
        <w:rPr>
          <w:rFonts w:hint="eastAsia"/>
        </w:rPr>
        <w:t>Target</w:t>
      </w:r>
      <w:r w:rsidR="008A321D">
        <w:rPr>
          <w:rFonts w:hint="eastAsia"/>
        </w:rPr>
        <w:t>中的点进行遍历，</w:t>
      </w:r>
      <w:r w:rsidR="00217C3E">
        <w:rPr>
          <w:rFonts w:hint="eastAsia"/>
        </w:rPr>
        <w:t>计算</w:t>
      </w:r>
      <w:r w:rsidR="00935FF4">
        <w:t>R</w:t>
      </w:r>
      <w:r w:rsidR="00217C3E">
        <w:rPr>
          <w:rFonts w:hint="eastAsia"/>
        </w:rPr>
        <w:t>1=</w:t>
      </w:r>
      <w:r w:rsidR="00217C3E">
        <w:t>RW</w:t>
      </w:r>
      <w:r w:rsidR="00217C3E">
        <w:rPr>
          <w:rFonts w:hint="eastAsia"/>
        </w:rPr>
        <w:t>in</w:t>
      </w:r>
      <w:r w:rsidR="00217C3E">
        <w:t>N</w:t>
      </w:r>
      <w:r w:rsidR="00217C3E">
        <w:rPr>
          <w:rFonts w:hint="eastAsia"/>
        </w:rPr>
        <w:t>um</w:t>
      </w:r>
      <w:r w:rsidR="00935FF4">
        <w:t>1</w:t>
      </w:r>
      <w:r w:rsidR="00217C3E">
        <w:t>+RProtNum</w:t>
      </w:r>
      <w:r w:rsidR="00935FF4">
        <w:t>1,R2=RWinNum2+RProtNum2;V1=VWinNum1+VProtNum1;V2=VWinNum2+VPrtNum2,</w:t>
      </w:r>
      <w:r w:rsidR="00935FF4">
        <w:rPr>
          <w:rFonts w:hint="eastAsia"/>
        </w:rPr>
        <w:t>将距离维</w:t>
      </w:r>
      <w:r w:rsidR="00935FF4">
        <w:rPr>
          <w:rFonts w:hint="eastAsia"/>
        </w:rPr>
        <w:t>R</w:t>
      </w:r>
      <w:r w:rsidR="00935FF4">
        <w:t>1</w:t>
      </w:r>
      <w:r w:rsidR="00935FF4">
        <w:rPr>
          <w:rFonts w:hint="eastAsia"/>
        </w:rPr>
        <w:t>和</w:t>
      </w:r>
      <w:r w:rsidR="00935FF4">
        <w:rPr>
          <w:rFonts w:hint="eastAsia"/>
        </w:rPr>
        <w:t>R</w:t>
      </w:r>
      <w:r w:rsidR="00935FF4">
        <w:t>2</w:t>
      </w:r>
      <w:r w:rsidR="00935FF4">
        <w:rPr>
          <w:rFonts w:hint="eastAsia"/>
        </w:rPr>
        <w:t>求均值，将速度维</w:t>
      </w:r>
      <w:r w:rsidR="00935FF4">
        <w:t>V1</w:t>
      </w:r>
      <w:r w:rsidR="00935FF4">
        <w:rPr>
          <w:rFonts w:hint="eastAsia"/>
        </w:rPr>
        <w:t>和</w:t>
      </w:r>
      <w:r w:rsidR="00935FF4">
        <w:rPr>
          <w:rFonts w:hint="eastAsia"/>
        </w:rPr>
        <w:t>V</w:t>
      </w:r>
      <w:r w:rsidR="00935FF4">
        <w:t>2</w:t>
      </w:r>
      <w:r w:rsidR="00935FF4">
        <w:rPr>
          <w:rFonts w:hint="eastAsia"/>
        </w:rPr>
        <w:t>求均值，选择最大的均值作为当前</w:t>
      </w:r>
      <w:proofErr w:type="spellStart"/>
      <w:r w:rsidR="00935FF4">
        <w:rPr>
          <w:rFonts w:hint="eastAsia"/>
        </w:rPr>
        <w:t>cfar</w:t>
      </w:r>
      <w:proofErr w:type="spellEnd"/>
      <w:r w:rsidR="00935FF4">
        <w:rPr>
          <w:rFonts w:hint="eastAsia"/>
        </w:rPr>
        <w:t>门限值</w:t>
      </w:r>
      <w:proofErr w:type="spellStart"/>
      <w:r w:rsidR="00121717">
        <w:rPr>
          <w:rFonts w:hint="eastAsia"/>
        </w:rPr>
        <w:t>thr</w:t>
      </w:r>
      <w:proofErr w:type="spellEnd"/>
      <w:r w:rsidR="006B74AB">
        <w:rPr>
          <w:rFonts w:hint="eastAsia"/>
        </w:rPr>
        <w:t>，</w:t>
      </w:r>
      <w:proofErr w:type="spellStart"/>
      <w:r w:rsidR="006B74AB">
        <w:rPr>
          <w:rFonts w:hint="eastAsia"/>
        </w:rPr>
        <w:t>thr</w:t>
      </w:r>
      <w:proofErr w:type="spellEnd"/>
      <w:r w:rsidR="006B74AB">
        <w:rPr>
          <w:rFonts w:hint="eastAsia"/>
        </w:rPr>
        <w:t>=</w:t>
      </w:r>
      <w:proofErr w:type="spellStart"/>
      <w:r w:rsidR="006B74AB">
        <w:rPr>
          <w:rFonts w:hint="eastAsia"/>
        </w:rPr>
        <w:t>thr+thr</w:t>
      </w:r>
      <w:r w:rsidR="006B74AB">
        <w:t>_variable</w:t>
      </w:r>
      <w:proofErr w:type="spellEnd"/>
      <w:r w:rsidR="006B74AB">
        <w:rPr>
          <w:rFonts w:hint="eastAsia"/>
        </w:rPr>
        <w:t>，</w:t>
      </w:r>
      <w:r w:rsidR="00935FF4">
        <w:rPr>
          <w:rFonts w:hint="eastAsia"/>
        </w:rPr>
        <w:t>判断当前点幅值是否大于</w:t>
      </w:r>
      <w:proofErr w:type="spellStart"/>
      <w:r w:rsidR="006B74AB">
        <w:rPr>
          <w:rFonts w:hint="eastAsia"/>
        </w:rPr>
        <w:t>thr</w:t>
      </w:r>
      <w:proofErr w:type="spellEnd"/>
      <w:r w:rsidR="00935FF4">
        <w:rPr>
          <w:rFonts w:hint="eastAsia"/>
        </w:rPr>
        <w:t>，若大于，则输出当前点到</w:t>
      </w:r>
      <w:r w:rsidR="00935FF4">
        <w:rPr>
          <w:rFonts w:hint="eastAsia"/>
        </w:rPr>
        <w:t>T</w:t>
      </w:r>
      <w:r w:rsidR="00935FF4">
        <w:t>ARGET</w:t>
      </w:r>
      <w:r w:rsidR="00935FF4">
        <w:rPr>
          <w:rFonts w:hint="eastAsia"/>
        </w:rPr>
        <w:t>中</w:t>
      </w:r>
    </w:p>
    <w:p w14:paraId="308E5B6F" w14:textId="4B826B8D" w:rsidR="000E704C" w:rsidRDefault="003453F7" w:rsidP="00656987">
      <w:pPr>
        <w:widowControl/>
        <w:jc w:val="left"/>
      </w:pPr>
      <w:r>
        <w:t>9</w:t>
      </w:r>
      <w:r w:rsidR="000E704C">
        <w:t xml:space="preserve">. </w:t>
      </w:r>
      <w:r w:rsidR="000E704C">
        <w:rPr>
          <w:rFonts w:hint="eastAsia"/>
        </w:rPr>
        <w:t>将</w:t>
      </w:r>
      <w:proofErr w:type="spellStart"/>
      <w:r w:rsidR="006B74AB">
        <w:rPr>
          <w:rFonts w:hint="eastAsia"/>
        </w:rPr>
        <w:t>F</w:t>
      </w:r>
      <w:r w:rsidR="006B74AB">
        <w:t>FT_D</w:t>
      </w:r>
      <w:r w:rsidR="006B74AB">
        <w:rPr>
          <w:rFonts w:hint="eastAsia"/>
        </w:rPr>
        <w:t>atum_</w:t>
      </w:r>
      <w:r w:rsidR="006B74AB">
        <w:t>Amplitude</w:t>
      </w:r>
      <w:proofErr w:type="spellEnd"/>
      <w:r w:rsidR="000E704C">
        <w:rPr>
          <w:rFonts w:hint="eastAsia"/>
        </w:rPr>
        <w:t>中每个距离单元下最</w:t>
      </w:r>
      <w:proofErr w:type="gramStart"/>
      <w:r w:rsidR="000E704C">
        <w:rPr>
          <w:rFonts w:hint="eastAsia"/>
        </w:rPr>
        <w:t>大幅值</w:t>
      </w:r>
      <w:proofErr w:type="gramEnd"/>
      <w:r w:rsidR="000E704C">
        <w:rPr>
          <w:rFonts w:hint="eastAsia"/>
        </w:rPr>
        <w:t>作为当前距离单元的幅值</w:t>
      </w:r>
      <w:r w:rsidR="000E704C">
        <w:t xml:space="preserve"> </w:t>
      </w:r>
      <w:r w:rsidR="000E704C">
        <w:rPr>
          <w:rFonts w:hint="eastAsia"/>
        </w:rPr>
        <w:t>，输入到</w:t>
      </w:r>
      <w:proofErr w:type="spellStart"/>
      <w:r w:rsidR="000E704C">
        <w:rPr>
          <w:rFonts w:hint="eastAsia"/>
        </w:rPr>
        <w:t>M</w:t>
      </w:r>
      <w:r w:rsidR="000E704C">
        <w:t>AX</w:t>
      </w:r>
      <w:r w:rsidR="000E704C">
        <w:rPr>
          <w:rFonts w:hint="eastAsia"/>
        </w:rPr>
        <w:t>peak</w:t>
      </w:r>
      <w:proofErr w:type="spellEnd"/>
    </w:p>
    <w:p w14:paraId="22D8F610" w14:textId="74472099" w:rsidR="000E704C" w:rsidRDefault="003453F7" w:rsidP="00656987">
      <w:pPr>
        <w:widowControl/>
        <w:jc w:val="left"/>
      </w:pPr>
      <w:r>
        <w:t>10</w:t>
      </w:r>
      <w:r w:rsidR="000E704C">
        <w:rPr>
          <w:rFonts w:hint="eastAsia"/>
        </w:rPr>
        <w:t>.</w:t>
      </w:r>
      <w:r w:rsidR="000E704C">
        <w:t xml:space="preserve"> </w:t>
      </w:r>
      <w:r w:rsidR="000E704C">
        <w:rPr>
          <w:rFonts w:hint="eastAsia"/>
        </w:rPr>
        <w:t>输出</w:t>
      </w:r>
      <w:proofErr w:type="spellStart"/>
      <w:r w:rsidR="000E704C">
        <w:t>MAX</w:t>
      </w:r>
      <w:r w:rsidR="000E704C">
        <w:rPr>
          <w:rFonts w:hint="eastAsia"/>
        </w:rPr>
        <w:t>peak</w:t>
      </w:r>
      <w:proofErr w:type="spellEnd"/>
      <w:r w:rsidR="000E704C">
        <w:rPr>
          <w:rFonts w:hint="eastAsia"/>
        </w:rPr>
        <w:t>中峰值点的距离单元到</w:t>
      </w:r>
      <w:r w:rsidR="000E704C">
        <w:rPr>
          <w:rFonts w:hint="eastAsia"/>
        </w:rPr>
        <w:t>Range1</w:t>
      </w:r>
      <w:r w:rsidR="000E704C">
        <w:rPr>
          <w:rFonts w:hint="eastAsia"/>
        </w:rPr>
        <w:t>，将</w:t>
      </w:r>
      <w:r w:rsidR="000E704C">
        <w:t>R</w:t>
      </w:r>
      <w:r w:rsidR="000E704C">
        <w:rPr>
          <w:rFonts w:hint="eastAsia"/>
        </w:rPr>
        <w:t>ange1</w:t>
      </w:r>
      <w:r w:rsidR="000E704C">
        <w:rPr>
          <w:rFonts w:hint="eastAsia"/>
        </w:rPr>
        <w:t>与</w:t>
      </w:r>
      <w:r w:rsidR="000E704C">
        <w:rPr>
          <w:rFonts w:hint="eastAsia"/>
        </w:rPr>
        <w:t>T</w:t>
      </w:r>
      <w:r w:rsidR="000E704C">
        <w:t>ARGET</w:t>
      </w:r>
      <w:r w:rsidR="006B74AB">
        <w:rPr>
          <w:rFonts w:hint="eastAsia"/>
        </w:rPr>
        <w:t>的距离单元</w:t>
      </w:r>
      <w:r w:rsidR="000E704C">
        <w:rPr>
          <w:rFonts w:hint="eastAsia"/>
        </w:rPr>
        <w:t>求交集，交集结果输出</w:t>
      </w:r>
      <w:r w:rsidR="006B74AB">
        <w:rPr>
          <w:rFonts w:hint="eastAsia"/>
        </w:rPr>
        <w:t>到</w:t>
      </w:r>
      <w:r w:rsidR="000E704C">
        <w:rPr>
          <w:rFonts w:hint="eastAsia"/>
        </w:rPr>
        <w:t>Range</w:t>
      </w:r>
    </w:p>
    <w:p w14:paraId="32A0A8CF" w14:textId="5D9028CF" w:rsidR="00434EE9" w:rsidRPr="002D2187" w:rsidRDefault="000E704C" w:rsidP="00434EE9">
      <w:pPr>
        <w:widowControl/>
        <w:jc w:val="left"/>
      </w:pPr>
      <w:r>
        <w:rPr>
          <w:rFonts w:hint="eastAsia"/>
        </w:rPr>
        <w:t>1</w:t>
      </w:r>
      <w:r w:rsidR="003453F7">
        <w:t>1</w:t>
      </w:r>
      <w:r w:rsidR="00434EE9">
        <w:rPr>
          <w:rFonts w:hint="eastAsia"/>
        </w:rPr>
        <w:t>.</w:t>
      </w:r>
      <w:r w:rsidR="00434EE9">
        <w:t xml:space="preserve"> </w:t>
      </w:r>
      <w:r w:rsidR="00434EE9">
        <w:rPr>
          <w:rFonts w:hint="eastAsia"/>
        </w:rPr>
        <w:t>根据公式计算导向矢量</w:t>
      </w:r>
      <w:proofErr w:type="spellStart"/>
      <w:r w:rsidR="00434EE9">
        <w:rPr>
          <w:rFonts w:hint="eastAsia"/>
        </w:rPr>
        <w:t>steering</w:t>
      </w:r>
      <w:r w:rsidR="00434EE9">
        <w:t>V</w:t>
      </w:r>
      <w:r w:rsidR="00434EE9">
        <w:rPr>
          <w:rFonts w:hint="eastAsia"/>
        </w:rPr>
        <w:t>ector</w:t>
      </w:r>
      <w:proofErr w:type="spellEnd"/>
      <w:r w:rsidR="00434EE9">
        <w:t>=exp(j*</w:t>
      </w:r>
      <w:r w:rsidR="00434EE9">
        <w:rPr>
          <w:rFonts w:hint="eastAsia"/>
        </w:rPr>
        <w:t>2*</w:t>
      </w:r>
      <w:r w:rsidR="00434EE9">
        <w:t>pi*</w:t>
      </w:r>
      <w:proofErr w:type="spellStart"/>
      <w:r w:rsidR="00434EE9">
        <w:t>sind</w:t>
      </w:r>
      <w:proofErr w:type="spellEnd"/>
      <w:r w:rsidR="00434EE9">
        <w:t>(theta)*d),</w:t>
      </w:r>
      <w:r w:rsidR="00434EE9">
        <w:rPr>
          <w:rFonts w:hint="eastAsia"/>
        </w:rPr>
        <w:t>其中搜索范围</w:t>
      </w:r>
      <w:r w:rsidR="00434EE9">
        <w:rPr>
          <w:rFonts w:hint="eastAsia"/>
        </w:rPr>
        <w:t>theta</w:t>
      </w:r>
      <w:r w:rsidR="00434EE9">
        <w:rPr>
          <w:rFonts w:hint="eastAsia"/>
        </w:rPr>
        <w:t>为</w:t>
      </w:r>
      <w:r w:rsidR="00434EE9">
        <w:rPr>
          <w:rFonts w:hint="eastAsia"/>
        </w:rPr>
        <w:t>-90</w:t>
      </w:r>
      <w:r w:rsidR="00434EE9">
        <w:rPr>
          <w:rFonts w:hint="eastAsia"/>
        </w:rPr>
        <w:t>°</w:t>
      </w:r>
      <w:r w:rsidR="00434EE9">
        <w:rPr>
          <w:rFonts w:hint="eastAsia"/>
        </w:rPr>
        <w:t>~90</w:t>
      </w:r>
      <w:r w:rsidR="00434EE9">
        <w:rPr>
          <w:rFonts w:hint="eastAsia"/>
        </w:rPr>
        <w:t>°，划分</w:t>
      </w:r>
      <w:proofErr w:type="spellStart"/>
      <w:r w:rsidR="00434EE9">
        <w:rPr>
          <w:rFonts w:hint="eastAsia"/>
        </w:rPr>
        <w:t>anglenum</w:t>
      </w:r>
      <w:proofErr w:type="spellEnd"/>
      <w:r w:rsidR="00434EE9">
        <w:rPr>
          <w:rFonts w:hint="eastAsia"/>
        </w:rPr>
        <w:t>份，</w:t>
      </w:r>
      <w:r w:rsidR="00434EE9">
        <w:rPr>
          <w:rFonts w:hint="eastAsia"/>
        </w:rPr>
        <w:t>d</w:t>
      </w:r>
      <w:r w:rsidR="00434EE9">
        <w:rPr>
          <w:rFonts w:hint="eastAsia"/>
        </w:rPr>
        <w:t>为半波长</w:t>
      </w:r>
    </w:p>
    <w:p w14:paraId="5878DC2C" w14:textId="67BA8B4F" w:rsidR="00434EE9" w:rsidRPr="00174186" w:rsidRDefault="00434EE9" w:rsidP="00434EE9">
      <w:pPr>
        <w:widowControl/>
      </w:pPr>
      <w:r>
        <w:rPr>
          <w:rFonts w:hint="eastAsia"/>
        </w:rPr>
        <w:t>1</w:t>
      </w:r>
      <w:r w:rsidR="003453F7">
        <w:t>2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对</w:t>
      </w:r>
      <w:r>
        <w:t>R</w:t>
      </w:r>
      <w:r>
        <w:rPr>
          <w:rFonts w:hint="eastAsia"/>
        </w:rPr>
        <w:t>ange</w:t>
      </w:r>
      <w:r>
        <w:rPr>
          <w:rFonts w:hint="eastAsia"/>
        </w:rPr>
        <w:t>进行循环角度计算</w:t>
      </w:r>
    </w:p>
    <w:p w14:paraId="2FA36F0F" w14:textId="7A7F4E1B" w:rsidR="00434EE9" w:rsidRDefault="00434EE9" w:rsidP="00434EE9">
      <w:pPr>
        <w:widowControl/>
        <w:jc w:val="left"/>
      </w:pPr>
      <w:r>
        <w:rPr>
          <w:rFonts w:hint="eastAsia"/>
        </w:rPr>
        <w:t>1</w:t>
      </w:r>
      <w:r w:rsidR="003453F7"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取当前距离单元下</w:t>
      </w:r>
      <w:r>
        <w:rPr>
          <w:rFonts w:hint="eastAsia"/>
        </w:rPr>
        <w:t>1~128chirp</w:t>
      </w:r>
      <w:r>
        <w:rPr>
          <w:rFonts w:hint="eastAsia"/>
        </w:rPr>
        <w:t>值到</w:t>
      </w:r>
      <w:r>
        <w:rPr>
          <w:rFonts w:hint="eastAsia"/>
        </w:rPr>
        <w:t>X</w:t>
      </w:r>
      <w:r>
        <w:rPr>
          <w:rFonts w:hint="eastAsia"/>
        </w:rPr>
        <w:t>中，根据公式计算协方差矩阵</w:t>
      </w:r>
      <w:r>
        <w:rPr>
          <w:rFonts w:hint="eastAsia"/>
        </w:rPr>
        <w:t>Rx=1/</w:t>
      </w:r>
      <w:r>
        <w:t>L</w:t>
      </w:r>
      <w:r>
        <w:rPr>
          <w:rFonts w:hint="eastAsia"/>
        </w:rPr>
        <w:t>*</w:t>
      </w:r>
      <w:r>
        <w:t>X</w:t>
      </w:r>
      <w:r>
        <w:rPr>
          <w:rFonts w:hint="eastAsia"/>
        </w:rPr>
        <w:t>*</w:t>
      </w:r>
      <w:r>
        <w:t>X</w:t>
      </w:r>
      <w:proofErr w:type="gramStart"/>
      <w:r>
        <w:t>’</w:t>
      </w:r>
      <w:proofErr w:type="gramEnd"/>
      <w:r>
        <w:t>,</w:t>
      </w:r>
      <w:r>
        <w:rPr>
          <w:rFonts w:hint="eastAsia"/>
        </w:rPr>
        <w:t>其中</w:t>
      </w:r>
      <w:r>
        <w:rPr>
          <w:rFonts w:hint="eastAsia"/>
        </w:rPr>
        <w:t>L</w:t>
      </w:r>
      <w:r>
        <w:rPr>
          <w:rFonts w:hint="eastAsia"/>
        </w:rPr>
        <w:t>为快拍数，</w:t>
      </w:r>
      <w:r>
        <w:rPr>
          <w:rFonts w:hint="eastAsia"/>
        </w:rPr>
        <w:t>X</w:t>
      </w:r>
      <w:proofErr w:type="gramStart"/>
      <w:r>
        <w:t>’</w:t>
      </w:r>
      <w:proofErr w:type="gramEnd"/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的共轭转置</w:t>
      </w:r>
    </w:p>
    <w:p w14:paraId="0C0E2166" w14:textId="2388D992" w:rsidR="00434EE9" w:rsidRDefault="00434EE9" w:rsidP="00434EE9">
      <w:pPr>
        <w:widowControl/>
        <w:jc w:val="left"/>
      </w:pPr>
      <w:r>
        <w:rPr>
          <w:rFonts w:hint="eastAsia"/>
        </w:rPr>
        <w:t>1</w:t>
      </w:r>
      <w:r w:rsidR="003453F7">
        <w:t>4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对</w:t>
      </w:r>
      <w:r>
        <w:rPr>
          <w:rFonts w:hint="eastAsia"/>
        </w:rPr>
        <w:t>Rx</w:t>
      </w:r>
      <w:r>
        <w:rPr>
          <w:rFonts w:hint="eastAsia"/>
        </w:rPr>
        <w:t>进行求逆操作，生成矩阵到</w:t>
      </w:r>
      <w:r>
        <w:rPr>
          <w:rFonts w:hint="eastAsia"/>
        </w:rPr>
        <w:t>R</w:t>
      </w:r>
    </w:p>
    <w:p w14:paraId="1523F75C" w14:textId="53F885C4" w:rsidR="00434EE9" w:rsidRDefault="00434EE9" w:rsidP="00434EE9">
      <w:pPr>
        <w:widowControl/>
      </w:pPr>
      <w:r>
        <w:rPr>
          <w:rFonts w:hint="eastAsia"/>
        </w:rPr>
        <w:t>1</w:t>
      </w:r>
      <w:r w:rsidR="003453F7">
        <w:t>5</w:t>
      </w:r>
      <w:r>
        <w:rPr>
          <w:rFonts w:hint="eastAsia"/>
        </w:rPr>
        <w:t>.</w:t>
      </w:r>
      <w:r w:rsidR="007017DD">
        <w:t xml:space="preserve"> </w:t>
      </w:r>
      <w:r>
        <w:rPr>
          <w:rFonts w:hint="eastAsia"/>
        </w:rPr>
        <w:t>根据公式计算功率</w:t>
      </w:r>
      <w:r>
        <w:rPr>
          <w:rFonts w:hint="eastAsia"/>
        </w:rPr>
        <w:t>P=1/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steering</w:t>
      </w:r>
      <w:r>
        <w:t>V</w:t>
      </w:r>
      <w:r>
        <w:rPr>
          <w:rFonts w:hint="eastAsia"/>
        </w:rPr>
        <w:t>ector</w:t>
      </w:r>
      <w:proofErr w:type="spellEnd"/>
      <w:proofErr w:type="gramStart"/>
      <w:r>
        <w:t>’</w:t>
      </w:r>
      <w:proofErr w:type="gramEnd"/>
      <w:r>
        <w:t>*R*</w:t>
      </w:r>
      <w:proofErr w:type="spellStart"/>
      <w:r>
        <w:rPr>
          <w:rFonts w:hint="eastAsia"/>
        </w:rPr>
        <w:t>steering</w:t>
      </w:r>
      <w:r>
        <w:t>V</w:t>
      </w:r>
      <w:r>
        <w:rPr>
          <w:rFonts w:hint="eastAsia"/>
        </w:rPr>
        <w:t>ector</w:t>
      </w:r>
      <w:proofErr w:type="spellEnd"/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输出功率最大值下的角度为目标角度</w:t>
      </w:r>
      <w:r w:rsidR="008A022C">
        <w:rPr>
          <w:rFonts w:hint="eastAsia"/>
        </w:rPr>
        <w:t>到</w:t>
      </w:r>
      <w:proofErr w:type="spellStart"/>
      <w:r w:rsidR="006B74AB">
        <w:rPr>
          <w:rFonts w:hint="eastAsia"/>
        </w:rPr>
        <w:t>Target_</w:t>
      </w:r>
      <w:r w:rsidR="006B74AB">
        <w:t>out</w:t>
      </w:r>
      <w:proofErr w:type="spellEnd"/>
    </w:p>
    <w:p w14:paraId="3A55ADA8" w14:textId="2BBEC218" w:rsidR="006B74AB" w:rsidRDefault="006B74AB" w:rsidP="00434EE9">
      <w:pPr>
        <w:widowControl/>
      </w:pPr>
      <w:r>
        <w:rPr>
          <w:rFonts w:hint="eastAsia"/>
        </w:rPr>
        <w:t>1</w:t>
      </w:r>
      <w:r w:rsidR="003453F7">
        <w:t>6</w:t>
      </w:r>
      <w:r>
        <w:t>.</w:t>
      </w:r>
      <w:r w:rsidR="005D3173">
        <w:rPr>
          <w:rFonts w:hint="eastAsia"/>
        </w:rPr>
        <w:t>根据径向距离和角度转换横向距离</w:t>
      </w:r>
      <w:r w:rsidR="005D3173">
        <w:t>X</w:t>
      </w:r>
      <w:r w:rsidR="005D3173">
        <w:rPr>
          <w:rFonts w:hint="eastAsia"/>
        </w:rPr>
        <w:t>=</w:t>
      </w:r>
      <w:proofErr w:type="spellStart"/>
      <w:r w:rsidR="005D3173">
        <w:rPr>
          <w:rFonts w:hint="eastAsia"/>
        </w:rPr>
        <w:t>sind</w:t>
      </w:r>
      <w:proofErr w:type="spellEnd"/>
      <w:r w:rsidR="005D3173">
        <w:t>(theta)*(</w:t>
      </w:r>
      <w:r w:rsidR="005D3173">
        <w:rPr>
          <w:rFonts w:hint="eastAsia"/>
        </w:rPr>
        <w:t>(</w:t>
      </w:r>
      <w:r w:rsidR="005D3173">
        <w:rPr>
          <w:rFonts w:hint="eastAsia"/>
        </w:rPr>
        <w:t>径向距离</w:t>
      </w:r>
      <w:r w:rsidR="005D3173">
        <w:rPr>
          <w:rFonts w:hint="eastAsia"/>
        </w:rPr>
        <w:t>-1</w:t>
      </w:r>
      <w:r w:rsidR="005D3173">
        <w:t>)</w:t>
      </w:r>
      <w:r w:rsidR="005D3173">
        <w:rPr>
          <w:rFonts w:hint="eastAsia"/>
        </w:rPr>
        <w:t>*</w:t>
      </w:r>
      <w:r w:rsidR="005D3173">
        <w:rPr>
          <w:rFonts w:hint="eastAsia"/>
        </w:rPr>
        <w:t>距离步进</w:t>
      </w:r>
      <w:r w:rsidR="005D3173">
        <w:t>)</w:t>
      </w:r>
      <w:r w:rsidR="005D3173">
        <w:rPr>
          <w:rFonts w:hint="eastAsia"/>
        </w:rPr>
        <w:t>，纵向距离</w:t>
      </w:r>
      <w:r w:rsidR="005D3173">
        <w:rPr>
          <w:rFonts w:hint="eastAsia"/>
        </w:rPr>
        <w:t>Y=</w:t>
      </w:r>
      <w:proofErr w:type="spellStart"/>
      <w:r w:rsidR="005D3173">
        <w:rPr>
          <w:rFonts w:hint="eastAsia"/>
        </w:rPr>
        <w:t>cosd</w:t>
      </w:r>
      <w:proofErr w:type="spellEnd"/>
      <w:r w:rsidR="005D3173">
        <w:t>(theta)*((</w:t>
      </w:r>
      <w:r w:rsidR="005D3173">
        <w:rPr>
          <w:rFonts w:hint="eastAsia"/>
        </w:rPr>
        <w:t>径向距离</w:t>
      </w:r>
      <w:r w:rsidR="005D3173">
        <w:rPr>
          <w:rFonts w:hint="eastAsia"/>
        </w:rPr>
        <w:t>-1</w:t>
      </w:r>
      <w:r w:rsidR="005D3173">
        <w:t>)*</w:t>
      </w:r>
      <w:r w:rsidR="005D3173">
        <w:rPr>
          <w:rFonts w:hint="eastAsia"/>
        </w:rPr>
        <w:t>距离步进</w:t>
      </w:r>
      <w:r w:rsidR="005D3173">
        <w:t>)</w:t>
      </w:r>
    </w:p>
    <w:p w14:paraId="71F1F1EE" w14:textId="4CCB9E56" w:rsidR="00434EE9" w:rsidRDefault="005D3173" w:rsidP="00656987">
      <w:pPr>
        <w:widowControl/>
        <w:jc w:val="left"/>
      </w:pPr>
      <w:r>
        <w:rPr>
          <w:rFonts w:hint="eastAsia"/>
        </w:rPr>
        <w:t>1</w:t>
      </w:r>
      <w:r w:rsidR="003453F7">
        <w:t>7</w:t>
      </w:r>
      <w:r>
        <w:rPr>
          <w:rFonts w:hint="eastAsia"/>
        </w:rPr>
        <w:t>．</w:t>
      </w:r>
      <w:r w:rsidR="00F818BC">
        <w:rPr>
          <w:rFonts w:hint="eastAsia"/>
        </w:rPr>
        <w:t>统计纵向距离小于</w:t>
      </w:r>
      <w:r w:rsidR="00F818BC">
        <w:rPr>
          <w:rFonts w:hint="eastAsia"/>
        </w:rPr>
        <w:t>0.4</w:t>
      </w:r>
      <w:r w:rsidR="00F818BC">
        <w:rPr>
          <w:rFonts w:hint="eastAsia"/>
        </w:rPr>
        <w:t>的点数为</w:t>
      </w:r>
      <w:r w:rsidR="00F818BC">
        <w:rPr>
          <w:rFonts w:hint="eastAsia"/>
        </w:rPr>
        <w:t>L</w:t>
      </w:r>
      <w:r w:rsidR="00F818BC">
        <w:t>Y</w:t>
      </w:r>
      <w:r w:rsidR="00F818BC">
        <w:rPr>
          <w:rFonts w:hint="eastAsia"/>
        </w:rPr>
        <w:t>，统计横向距离小于</w:t>
      </w:r>
      <w:r w:rsidR="00F818BC">
        <w:rPr>
          <w:rFonts w:hint="eastAsia"/>
        </w:rPr>
        <w:t>0.1</w:t>
      </w:r>
      <w:r w:rsidR="00F818BC">
        <w:rPr>
          <w:rFonts w:hint="eastAsia"/>
        </w:rPr>
        <w:t>的点数为</w:t>
      </w:r>
      <w:r w:rsidR="00F818BC">
        <w:rPr>
          <w:rFonts w:hint="eastAsia"/>
        </w:rPr>
        <w:t>L</w:t>
      </w:r>
      <w:r w:rsidR="00F818BC">
        <w:t>X</w:t>
      </w:r>
      <w:r w:rsidR="00F818BC">
        <w:rPr>
          <w:rFonts w:hint="eastAsia"/>
        </w:rPr>
        <w:t>，统计横向距离大于</w:t>
      </w:r>
      <w:r w:rsidR="00F818BC">
        <w:rPr>
          <w:rFonts w:hint="eastAsia"/>
        </w:rPr>
        <w:t>0.5</w:t>
      </w:r>
      <w:r w:rsidR="00F818BC">
        <w:rPr>
          <w:rFonts w:hint="eastAsia"/>
        </w:rPr>
        <w:t>的点数为</w:t>
      </w:r>
      <w:r w:rsidR="00F818BC">
        <w:rPr>
          <w:rFonts w:hint="eastAsia"/>
        </w:rPr>
        <w:t>R</w:t>
      </w:r>
      <w:r w:rsidR="00F818BC">
        <w:t>X</w:t>
      </w:r>
      <w:r w:rsidR="00F818BC">
        <w:rPr>
          <w:rFonts w:hint="eastAsia"/>
        </w:rPr>
        <w:t>，统计横向距离大于</w:t>
      </w:r>
      <w:r w:rsidR="00F818BC">
        <w:rPr>
          <w:rFonts w:hint="eastAsia"/>
        </w:rPr>
        <w:t>0.15</w:t>
      </w:r>
      <w:r w:rsidR="00F818BC">
        <w:rPr>
          <w:rFonts w:hint="eastAsia"/>
        </w:rPr>
        <w:t>小于</w:t>
      </w:r>
      <w:r w:rsidR="00F818BC">
        <w:rPr>
          <w:rFonts w:hint="eastAsia"/>
        </w:rPr>
        <w:t>0.4</w:t>
      </w:r>
      <w:r w:rsidR="00F818BC">
        <w:rPr>
          <w:rFonts w:hint="eastAsia"/>
        </w:rPr>
        <w:t>的点数为</w:t>
      </w:r>
      <w:r w:rsidR="00F818BC">
        <w:t>MX</w:t>
      </w:r>
    </w:p>
    <w:p w14:paraId="50C7245E" w14:textId="4863FE23" w:rsidR="00F818BC" w:rsidRDefault="00F818BC" w:rsidP="00656987">
      <w:pPr>
        <w:widowControl/>
        <w:jc w:val="left"/>
      </w:pPr>
      <w:r>
        <w:rPr>
          <w:rFonts w:hint="eastAsia"/>
        </w:rPr>
        <w:t>1</w:t>
      </w:r>
      <w:r w:rsidR="003453F7">
        <w:t>8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若</w:t>
      </w:r>
      <w:r>
        <w:rPr>
          <w:rFonts w:hint="eastAsia"/>
        </w:rPr>
        <w:t>L</w:t>
      </w:r>
      <w:r>
        <w:t>Y</w:t>
      </w:r>
      <w:r>
        <w:rPr>
          <w:rFonts w:hint="eastAsia"/>
        </w:rPr>
        <w:t>&gt;</w:t>
      </w:r>
      <w:proofErr w:type="spellStart"/>
      <w:r>
        <w:t>LX</w:t>
      </w:r>
      <w:r>
        <w:rPr>
          <w:rFonts w:hint="eastAsia"/>
        </w:rPr>
        <w:t>_</w:t>
      </w:r>
      <w:r>
        <w:t>number</w:t>
      </w:r>
      <w:proofErr w:type="spellEnd"/>
      <w:r>
        <w:rPr>
          <w:rFonts w:hint="eastAsia"/>
        </w:rPr>
        <w:t>且</w:t>
      </w:r>
      <w:r>
        <w:rPr>
          <w:rFonts w:hint="eastAsia"/>
        </w:rPr>
        <w:t>L</w:t>
      </w:r>
      <w:r>
        <w:t>X&gt;</w:t>
      </w:r>
      <w:proofErr w:type="spellStart"/>
      <w:r>
        <w:t>LX</w:t>
      </w:r>
      <w:r>
        <w:rPr>
          <w:rFonts w:hint="eastAsia"/>
        </w:rPr>
        <w:t>_</w:t>
      </w:r>
      <w:r>
        <w:t>number</w:t>
      </w:r>
      <w:proofErr w:type="spellEnd"/>
      <w:r>
        <w:rPr>
          <w:rFonts w:hint="eastAsia"/>
        </w:rPr>
        <w:t>，则为左边，若</w:t>
      </w:r>
      <w:r>
        <w:rPr>
          <w:rFonts w:hint="eastAsia"/>
        </w:rPr>
        <w:t>R</w:t>
      </w:r>
      <w:r>
        <w:t>X</w:t>
      </w:r>
      <w:r>
        <w:rPr>
          <w:rFonts w:hint="eastAsia"/>
        </w:rPr>
        <w:t>&gt;</w:t>
      </w:r>
      <w:proofErr w:type="spellStart"/>
      <w:r>
        <w:t>RX</w:t>
      </w:r>
      <w:r>
        <w:rPr>
          <w:rFonts w:hint="eastAsia"/>
        </w:rPr>
        <w:t>_</w:t>
      </w:r>
      <w:r>
        <w:t>number</w:t>
      </w:r>
      <w:proofErr w:type="spellEnd"/>
      <w:r>
        <w:t>,</w:t>
      </w:r>
      <w:r>
        <w:rPr>
          <w:rFonts w:hint="eastAsia"/>
        </w:rPr>
        <w:t>则为右边，若</w:t>
      </w:r>
      <w:r>
        <w:rPr>
          <w:rFonts w:hint="eastAsia"/>
        </w:rPr>
        <w:t>M</w:t>
      </w:r>
      <w:r>
        <w:t>X</w:t>
      </w:r>
      <w:r>
        <w:rPr>
          <w:rFonts w:hint="eastAsia"/>
        </w:rPr>
        <w:t>&gt;</w:t>
      </w:r>
      <w:proofErr w:type="spellStart"/>
      <w:r>
        <w:t>MX_number</w:t>
      </w:r>
      <w:proofErr w:type="spellEnd"/>
      <w:r>
        <w:t>,</w:t>
      </w:r>
      <w:r>
        <w:rPr>
          <w:rFonts w:hint="eastAsia"/>
        </w:rPr>
        <w:t>则为中间</w:t>
      </w:r>
    </w:p>
    <w:p w14:paraId="15EAF904" w14:textId="77777777" w:rsidR="003453F7" w:rsidRPr="00F818BC" w:rsidRDefault="003453F7" w:rsidP="00656987">
      <w:pPr>
        <w:widowControl/>
        <w:jc w:val="left"/>
      </w:pPr>
    </w:p>
    <w:p w14:paraId="5575F7AD" w14:textId="362D90A5" w:rsidR="00F46D76" w:rsidRDefault="00F46D76" w:rsidP="00F46D76">
      <w:r>
        <w:rPr>
          <w:rFonts w:hint="eastAsia"/>
        </w:rPr>
        <w:t>附</w:t>
      </w:r>
      <w:r>
        <w:t xml:space="preserve"> 1</w:t>
      </w:r>
    </w:p>
    <w:bookmarkStart w:id="1" w:name="_MON_1703405469"/>
    <w:bookmarkEnd w:id="1"/>
    <w:p w14:paraId="0D12D58C" w14:textId="7B606AEF" w:rsidR="003453F7" w:rsidRDefault="001037D6" w:rsidP="00F46D76">
      <w:r>
        <w:object w:dxaOrig="1538" w:dyaOrig="1114" w14:anchorId="00D1BF99">
          <v:shape id="_x0000_i1027" type="#_x0000_t75" style="width:76.5pt;height:56.25pt" o:ole="">
            <v:imagedata r:id="rId16" o:title=""/>
          </v:shape>
          <o:OLEObject Type="Embed" ProgID="Word.Document.12" ShapeID="_x0000_i1027" DrawAspect="Icon" ObjectID="_1707733211" r:id="rId17">
            <o:FieldCodes>\s</o:FieldCodes>
          </o:OLEObject>
        </w:object>
      </w:r>
    </w:p>
    <w:p w14:paraId="3CF33D13" w14:textId="46646EDE" w:rsidR="0086027F" w:rsidRDefault="0086027F" w:rsidP="00F46D76"/>
    <w:p w14:paraId="15FE080E" w14:textId="4D87BD8D" w:rsidR="009D37A7" w:rsidRDefault="009D37A7" w:rsidP="00F46D76"/>
    <w:p w14:paraId="6B7FBA77" w14:textId="1E2144D1" w:rsidR="009D37A7" w:rsidRDefault="009D37A7" w:rsidP="00F46D76"/>
    <w:p w14:paraId="7D59DAD1" w14:textId="7B2C7C68" w:rsidR="009D37A7" w:rsidRDefault="009D37A7" w:rsidP="00F46D76"/>
    <w:p w14:paraId="74ADA4FA" w14:textId="449F0D1F" w:rsidR="009D37A7" w:rsidRDefault="009D37A7" w:rsidP="00F46D76"/>
    <w:p w14:paraId="24C7334F" w14:textId="09081766" w:rsidR="009D37A7" w:rsidRDefault="009D37A7" w:rsidP="00F46D76"/>
    <w:p w14:paraId="1676524A" w14:textId="543F9721" w:rsidR="009D37A7" w:rsidRDefault="009D37A7" w:rsidP="00F46D76"/>
    <w:p w14:paraId="2695BA4F" w14:textId="59194310" w:rsidR="009D37A7" w:rsidRDefault="009D37A7" w:rsidP="00F46D76"/>
    <w:p w14:paraId="392E98E6" w14:textId="4BAC9276" w:rsidR="009D37A7" w:rsidRDefault="009D37A7" w:rsidP="00F46D76"/>
    <w:p w14:paraId="367B89B7" w14:textId="3C5F0AF2" w:rsidR="009D37A7" w:rsidRDefault="009D37A7" w:rsidP="00F46D76"/>
    <w:p w14:paraId="2533BB1C" w14:textId="4C9DE8CE" w:rsidR="009D37A7" w:rsidRDefault="009D37A7" w:rsidP="00F46D76"/>
    <w:p w14:paraId="60F8F330" w14:textId="77777777" w:rsidR="009D37A7" w:rsidRDefault="009D37A7" w:rsidP="00F46D76">
      <w:pPr>
        <w:rPr>
          <w:rFonts w:hint="eastAsia"/>
        </w:rPr>
      </w:pPr>
    </w:p>
    <w:p w14:paraId="33D47626" w14:textId="52F451CA" w:rsidR="0086027F" w:rsidRDefault="0086027F" w:rsidP="00F46D76">
      <w:r>
        <w:rPr>
          <w:rFonts w:hint="eastAsia"/>
        </w:rPr>
        <w:lastRenderedPageBreak/>
        <w:t>波形配置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6027F" w14:paraId="49F92887" w14:textId="77777777" w:rsidTr="00D14BFC">
        <w:tc>
          <w:tcPr>
            <w:tcW w:w="4261" w:type="dxa"/>
          </w:tcPr>
          <w:p w14:paraId="6373D84A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发射方式</w:t>
            </w:r>
          </w:p>
        </w:tc>
        <w:tc>
          <w:tcPr>
            <w:tcW w:w="4261" w:type="dxa"/>
          </w:tcPr>
          <w:p w14:paraId="6E3D8A8D" w14:textId="77777777" w:rsidR="0086027F" w:rsidRDefault="0086027F" w:rsidP="00D14BFC">
            <w:pPr>
              <w:jc w:val="center"/>
            </w:pPr>
            <w:r>
              <w:t>3T4R</w:t>
            </w:r>
          </w:p>
        </w:tc>
      </w:tr>
      <w:tr w:rsidR="0086027F" w14:paraId="138B3C17" w14:textId="77777777" w:rsidTr="00D14BFC">
        <w:tc>
          <w:tcPr>
            <w:tcW w:w="4261" w:type="dxa"/>
          </w:tcPr>
          <w:p w14:paraId="76948CB2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采样点数</w:t>
            </w:r>
          </w:p>
        </w:tc>
        <w:tc>
          <w:tcPr>
            <w:tcW w:w="4261" w:type="dxa"/>
          </w:tcPr>
          <w:p w14:paraId="3BE677B5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128</w:t>
            </w:r>
          </w:p>
        </w:tc>
      </w:tr>
      <w:tr w:rsidR="0086027F" w14:paraId="3C1356D9" w14:textId="77777777" w:rsidTr="00D14BFC">
        <w:tc>
          <w:tcPr>
            <w:tcW w:w="4261" w:type="dxa"/>
          </w:tcPr>
          <w:p w14:paraId="5F8CEFF5" w14:textId="77777777" w:rsidR="0086027F" w:rsidRDefault="0086027F" w:rsidP="00D14BFC">
            <w:pPr>
              <w:jc w:val="center"/>
            </w:pPr>
            <w:r>
              <w:t>C</w:t>
            </w:r>
            <w:r>
              <w:rPr>
                <w:rFonts w:hint="eastAsia"/>
              </w:rPr>
              <w:t>hirp</w:t>
            </w:r>
            <w:r>
              <w:rPr>
                <w:rFonts w:hint="eastAsia"/>
              </w:rPr>
              <w:t>数</w:t>
            </w:r>
          </w:p>
        </w:tc>
        <w:tc>
          <w:tcPr>
            <w:tcW w:w="4261" w:type="dxa"/>
          </w:tcPr>
          <w:p w14:paraId="3CDE6D49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128</w:t>
            </w:r>
          </w:p>
        </w:tc>
      </w:tr>
      <w:tr w:rsidR="0086027F" w14:paraId="3639BA89" w14:textId="77777777" w:rsidTr="00D14BFC">
        <w:tc>
          <w:tcPr>
            <w:tcW w:w="4261" w:type="dxa"/>
          </w:tcPr>
          <w:p w14:paraId="4CF787B1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采样频率</w:t>
            </w:r>
            <w:r>
              <w:rPr>
                <w:rFonts w:hint="eastAsia"/>
              </w:rPr>
              <w:t>(</w:t>
            </w:r>
            <w:r>
              <w:t>M)</w:t>
            </w:r>
          </w:p>
        </w:tc>
        <w:tc>
          <w:tcPr>
            <w:tcW w:w="4261" w:type="dxa"/>
          </w:tcPr>
          <w:p w14:paraId="4F1D685E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35</w:t>
            </w:r>
          </w:p>
        </w:tc>
      </w:tr>
      <w:tr w:rsidR="0086027F" w14:paraId="6EB5226F" w14:textId="77777777" w:rsidTr="00D14BFC">
        <w:tc>
          <w:tcPr>
            <w:tcW w:w="4261" w:type="dxa"/>
          </w:tcPr>
          <w:p w14:paraId="5FB5F22F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斜率</w:t>
            </w:r>
            <w:r>
              <w:rPr>
                <w:rFonts w:hint="eastAsia"/>
              </w:rPr>
              <w:t>(</w:t>
            </w:r>
            <w:r>
              <w:t>M/us)</w:t>
            </w:r>
          </w:p>
        </w:tc>
        <w:tc>
          <w:tcPr>
            <w:tcW w:w="4261" w:type="dxa"/>
          </w:tcPr>
          <w:p w14:paraId="6218DBCD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51.5</w:t>
            </w:r>
          </w:p>
        </w:tc>
      </w:tr>
      <w:tr w:rsidR="0086027F" w14:paraId="6828F513" w14:textId="77777777" w:rsidTr="00D14BFC">
        <w:tc>
          <w:tcPr>
            <w:tcW w:w="4261" w:type="dxa"/>
          </w:tcPr>
          <w:p w14:paraId="35F6E9CC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有效带宽</w:t>
            </w:r>
            <w:r>
              <w:rPr>
                <w:rFonts w:hint="eastAsia"/>
              </w:rPr>
              <w:t>(</w:t>
            </w:r>
            <w:r>
              <w:t>G)</w:t>
            </w:r>
          </w:p>
        </w:tc>
        <w:tc>
          <w:tcPr>
            <w:tcW w:w="4261" w:type="dxa"/>
          </w:tcPr>
          <w:p w14:paraId="5C73F91F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3.9</w:t>
            </w:r>
          </w:p>
        </w:tc>
      </w:tr>
      <w:tr w:rsidR="0086027F" w14:paraId="71FC62BE" w14:textId="77777777" w:rsidTr="00D14BFC">
        <w:tc>
          <w:tcPr>
            <w:tcW w:w="4261" w:type="dxa"/>
          </w:tcPr>
          <w:p w14:paraId="064EB971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配置带宽</w:t>
            </w:r>
            <w:r>
              <w:rPr>
                <w:rFonts w:hint="eastAsia"/>
              </w:rPr>
              <w:t>(</w:t>
            </w:r>
            <w:r>
              <w:t>G)</w:t>
            </w:r>
          </w:p>
        </w:tc>
        <w:tc>
          <w:tcPr>
            <w:tcW w:w="4261" w:type="dxa"/>
          </w:tcPr>
          <w:p w14:paraId="152CC7DF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2.88</w:t>
            </w:r>
          </w:p>
        </w:tc>
      </w:tr>
      <w:tr w:rsidR="0086027F" w14:paraId="67B7C0DE" w14:textId="77777777" w:rsidTr="00D14BFC">
        <w:tc>
          <w:tcPr>
            <w:tcW w:w="4261" w:type="dxa"/>
          </w:tcPr>
          <w:p w14:paraId="7A64FDB8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Id</w:t>
            </w:r>
            <w:r>
              <w:t>l</w:t>
            </w:r>
            <w:r>
              <w:rPr>
                <w:rFonts w:hint="eastAsia"/>
              </w:rPr>
              <w:t>e</w:t>
            </w:r>
            <w:r>
              <w:t xml:space="preserve"> time(us)</w:t>
            </w:r>
          </w:p>
        </w:tc>
        <w:tc>
          <w:tcPr>
            <w:tcW w:w="4261" w:type="dxa"/>
          </w:tcPr>
          <w:p w14:paraId="0F666EDD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48</w:t>
            </w:r>
          </w:p>
        </w:tc>
      </w:tr>
      <w:tr w:rsidR="0086027F" w14:paraId="0B20A7C2" w14:textId="77777777" w:rsidTr="00D14BFC">
        <w:tc>
          <w:tcPr>
            <w:tcW w:w="4261" w:type="dxa"/>
          </w:tcPr>
          <w:p w14:paraId="0F6EE16A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A</w:t>
            </w:r>
            <w:r>
              <w:t>DC start time(us)</w:t>
            </w:r>
          </w:p>
        </w:tc>
        <w:tc>
          <w:tcPr>
            <w:tcW w:w="4261" w:type="dxa"/>
          </w:tcPr>
          <w:p w14:paraId="2BCA4E0A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20</w:t>
            </w:r>
          </w:p>
        </w:tc>
      </w:tr>
      <w:tr w:rsidR="0086027F" w14:paraId="0FEDEC3B" w14:textId="77777777" w:rsidTr="00D14BFC">
        <w:tc>
          <w:tcPr>
            <w:tcW w:w="4261" w:type="dxa"/>
          </w:tcPr>
          <w:p w14:paraId="7ED073F2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R</w:t>
            </w:r>
            <w:r>
              <w:t>amp time(us)</w:t>
            </w:r>
          </w:p>
        </w:tc>
        <w:tc>
          <w:tcPr>
            <w:tcW w:w="4261" w:type="dxa"/>
          </w:tcPr>
          <w:p w14:paraId="1DFD0D24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76</w:t>
            </w:r>
          </w:p>
        </w:tc>
      </w:tr>
      <w:tr w:rsidR="0086027F" w14:paraId="67B2CB8E" w14:textId="77777777" w:rsidTr="00D14BFC">
        <w:tc>
          <w:tcPr>
            <w:tcW w:w="4261" w:type="dxa"/>
          </w:tcPr>
          <w:p w14:paraId="358C5838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采样时间</w:t>
            </w:r>
            <w:r>
              <w:rPr>
                <w:rFonts w:hint="eastAsia"/>
              </w:rPr>
              <w:t>(</w:t>
            </w:r>
            <w:r>
              <w:t>us)</w:t>
            </w:r>
          </w:p>
        </w:tc>
        <w:tc>
          <w:tcPr>
            <w:tcW w:w="4261" w:type="dxa"/>
          </w:tcPr>
          <w:p w14:paraId="64212C71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56</w:t>
            </w:r>
          </w:p>
        </w:tc>
      </w:tr>
      <w:tr w:rsidR="0086027F" w14:paraId="23F1161A" w14:textId="77777777" w:rsidTr="00D14BFC">
        <w:tc>
          <w:tcPr>
            <w:tcW w:w="4261" w:type="dxa"/>
          </w:tcPr>
          <w:p w14:paraId="513804FD" w14:textId="77777777" w:rsidR="0086027F" w:rsidRDefault="0086027F" w:rsidP="00D14BFC">
            <w:pPr>
              <w:jc w:val="center"/>
            </w:pPr>
            <w:proofErr w:type="gramStart"/>
            <w:r>
              <w:rPr>
                <w:rFonts w:hint="eastAsia"/>
              </w:rPr>
              <w:t>帧</w:t>
            </w:r>
            <w:proofErr w:type="gramEnd"/>
            <w:r>
              <w:rPr>
                <w:rFonts w:hint="eastAsia"/>
              </w:rPr>
              <w:t>周期</w:t>
            </w:r>
            <w:r>
              <w:rPr>
                <w:rFonts w:hint="eastAsia"/>
              </w:rPr>
              <w:t>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4261" w:type="dxa"/>
          </w:tcPr>
          <w:p w14:paraId="6D244828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115</w:t>
            </w:r>
          </w:p>
        </w:tc>
      </w:tr>
      <w:tr w:rsidR="0086027F" w14:paraId="3F32BA26" w14:textId="77777777" w:rsidTr="00D14BFC">
        <w:tc>
          <w:tcPr>
            <w:tcW w:w="4261" w:type="dxa"/>
          </w:tcPr>
          <w:p w14:paraId="72E9A8C0" w14:textId="77777777" w:rsidR="0086027F" w:rsidRDefault="0086027F" w:rsidP="00D14BFC">
            <w:pPr>
              <w:jc w:val="center"/>
            </w:pPr>
            <w:r>
              <w:t>C</w:t>
            </w:r>
            <w:r>
              <w:rPr>
                <w:rFonts w:hint="eastAsia"/>
              </w:rPr>
              <w:t>hirp</w:t>
            </w:r>
            <w:r>
              <w:rPr>
                <w:rFonts w:hint="eastAsia"/>
              </w:rPr>
              <w:t>周期</w:t>
            </w:r>
            <w:r>
              <w:rPr>
                <w:rFonts w:hint="eastAsia"/>
              </w:rPr>
              <w:t>(</w:t>
            </w:r>
            <w:r>
              <w:t>us)</w:t>
            </w:r>
          </w:p>
        </w:tc>
        <w:tc>
          <w:tcPr>
            <w:tcW w:w="4261" w:type="dxa"/>
          </w:tcPr>
          <w:p w14:paraId="08FBCEA1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4</w:t>
            </w:r>
          </w:p>
        </w:tc>
      </w:tr>
      <w:tr w:rsidR="0086027F" w14:paraId="19EC3139" w14:textId="77777777" w:rsidTr="00D14BFC">
        <w:tc>
          <w:tcPr>
            <w:tcW w:w="4261" w:type="dxa"/>
          </w:tcPr>
          <w:p w14:paraId="181C1E78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距离步进</w:t>
            </w:r>
            <w:r>
              <w:rPr>
                <w:rFonts w:hint="eastAsia"/>
              </w:rPr>
              <w:t>(</w:t>
            </w:r>
            <w:r>
              <w:t>m)</w:t>
            </w:r>
          </w:p>
        </w:tc>
        <w:tc>
          <w:tcPr>
            <w:tcW w:w="4261" w:type="dxa"/>
          </w:tcPr>
          <w:p w14:paraId="09C9B332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0.05</w:t>
            </w:r>
          </w:p>
        </w:tc>
      </w:tr>
      <w:tr w:rsidR="0086027F" w14:paraId="7CB372BA" w14:textId="77777777" w:rsidTr="00D14BFC">
        <w:tc>
          <w:tcPr>
            <w:tcW w:w="4261" w:type="dxa"/>
          </w:tcPr>
          <w:p w14:paraId="15292A0E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速度步进</w:t>
            </w:r>
            <w:r>
              <w:rPr>
                <w:rFonts w:hint="eastAsia"/>
              </w:rPr>
              <w:t>(</w:t>
            </w:r>
            <w:r>
              <w:t>m/s)</w:t>
            </w:r>
          </w:p>
        </w:tc>
        <w:tc>
          <w:tcPr>
            <w:tcW w:w="4261" w:type="dxa"/>
          </w:tcPr>
          <w:p w14:paraId="673F2676" w14:textId="77777777" w:rsidR="0086027F" w:rsidRDefault="0086027F" w:rsidP="00D14BFC">
            <w:pPr>
              <w:jc w:val="center"/>
            </w:pPr>
            <w:r>
              <w:rPr>
                <w:rFonts w:hint="eastAsia"/>
              </w:rPr>
              <w:t>0.0</w:t>
            </w:r>
            <w:r>
              <w:t>5</w:t>
            </w:r>
          </w:p>
        </w:tc>
      </w:tr>
    </w:tbl>
    <w:p w14:paraId="01F28482" w14:textId="77777777" w:rsidR="0086027F" w:rsidRDefault="0086027F" w:rsidP="00F46D76">
      <w:pPr>
        <w:rPr>
          <w:rFonts w:hint="eastAsia"/>
        </w:rPr>
      </w:pPr>
    </w:p>
    <w:p w14:paraId="29AB8A61" w14:textId="77777777" w:rsidR="00F46D76" w:rsidRDefault="00F46D76" w:rsidP="00F46D76">
      <w:pPr>
        <w:rPr>
          <w:kern w:val="0"/>
          <w:sz w:val="28"/>
          <w:szCs w:val="20"/>
        </w:rPr>
      </w:pPr>
      <w:r>
        <w:rPr>
          <w:rFonts w:hint="eastAsia"/>
        </w:rPr>
        <w:t>（本文档相关术语）</w:t>
      </w:r>
    </w:p>
    <w:p w14:paraId="34E87F9C" w14:textId="77777777" w:rsidR="00F46D76" w:rsidRDefault="00F46D76" w:rsidP="00F46D76">
      <w: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148"/>
        <w:gridCol w:w="7480"/>
      </w:tblGrid>
      <w:tr w:rsidR="00F46D76" w14:paraId="35689631" w14:textId="77777777" w:rsidTr="008F0454"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44B61" w14:textId="77777777" w:rsidR="00F46D76" w:rsidRDefault="00F46D76" w:rsidP="00273A52">
            <w:pPr>
              <w:jc w:val="center"/>
            </w:pPr>
            <w:r>
              <w:rPr>
                <w:rFonts w:hint="eastAsia"/>
              </w:rPr>
              <w:t>简称</w:t>
            </w:r>
          </w:p>
        </w:tc>
        <w:tc>
          <w:tcPr>
            <w:tcW w:w="7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C9B8F" w14:textId="77777777" w:rsidR="00F46D76" w:rsidRDefault="00F46D76" w:rsidP="000A5A33">
            <w:r>
              <w:rPr>
                <w:rFonts w:hint="eastAsia"/>
              </w:rPr>
              <w:t>描述</w:t>
            </w:r>
          </w:p>
        </w:tc>
      </w:tr>
      <w:tr w:rsidR="00F46D76" w14:paraId="3D217BEC" w14:textId="77777777" w:rsidTr="008F0454"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69618" w14:textId="2C4F2763" w:rsidR="00F46D76" w:rsidRDefault="00F46D76" w:rsidP="008F0454">
            <w:pPr>
              <w:jc w:val="center"/>
            </w:pPr>
          </w:p>
        </w:tc>
        <w:tc>
          <w:tcPr>
            <w:tcW w:w="7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8C459" w14:textId="613E40F7" w:rsidR="00F46D76" w:rsidRDefault="00F46D76" w:rsidP="000A5A33"/>
        </w:tc>
      </w:tr>
      <w:tr w:rsidR="00F46D76" w14:paraId="53D9E0BC" w14:textId="77777777" w:rsidTr="008F0454"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BF4A9" w14:textId="60BDBE2F" w:rsidR="00F46D76" w:rsidRDefault="00F46D76" w:rsidP="008F0454"/>
        </w:tc>
        <w:tc>
          <w:tcPr>
            <w:tcW w:w="7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5CEC3" w14:textId="73A6CAC4" w:rsidR="00F46D76" w:rsidRDefault="00F46D76" w:rsidP="000A5A33"/>
        </w:tc>
      </w:tr>
      <w:tr w:rsidR="00F46D76" w14:paraId="49078181" w14:textId="77777777" w:rsidTr="008F0454"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F7A97" w14:textId="315F663C" w:rsidR="00F46D76" w:rsidRDefault="00F46D76" w:rsidP="008F0454"/>
        </w:tc>
        <w:tc>
          <w:tcPr>
            <w:tcW w:w="7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EDB14" w14:textId="6A35EA03" w:rsidR="00F46D76" w:rsidRDefault="00F46D76" w:rsidP="000A5A33"/>
        </w:tc>
      </w:tr>
      <w:tr w:rsidR="00F46D76" w14:paraId="7CF690DD" w14:textId="77777777" w:rsidTr="008F0454"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019A4" w14:textId="780BDFBC" w:rsidR="00F46D76" w:rsidRDefault="00F46D76" w:rsidP="008F0454"/>
        </w:tc>
        <w:tc>
          <w:tcPr>
            <w:tcW w:w="7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47202" w14:textId="33E1C9EA" w:rsidR="00F46D76" w:rsidRDefault="00F46D76" w:rsidP="000A5A33"/>
        </w:tc>
      </w:tr>
      <w:tr w:rsidR="00F46D76" w14:paraId="68A956FC" w14:textId="77777777" w:rsidTr="008F0454"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05BD5" w14:textId="7A0B24D5" w:rsidR="00F46D76" w:rsidRDefault="00F46D76" w:rsidP="008F0454"/>
        </w:tc>
        <w:tc>
          <w:tcPr>
            <w:tcW w:w="7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FC36F" w14:textId="7A93254E" w:rsidR="00F46D76" w:rsidRDefault="00F46D76" w:rsidP="000A5A33"/>
        </w:tc>
      </w:tr>
      <w:tr w:rsidR="008F0454" w14:paraId="5646A5C3" w14:textId="77777777" w:rsidTr="008F0454"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ADD56" w14:textId="77777777" w:rsidR="008F0454" w:rsidRDefault="008F0454" w:rsidP="008F0454"/>
        </w:tc>
        <w:tc>
          <w:tcPr>
            <w:tcW w:w="7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9F346" w14:textId="77777777" w:rsidR="008F0454" w:rsidRDefault="008F0454" w:rsidP="000A5A33"/>
        </w:tc>
      </w:tr>
      <w:tr w:rsidR="008F0454" w14:paraId="29E28F4D" w14:textId="77777777" w:rsidTr="008F0454"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201CE" w14:textId="0C67D75D" w:rsidR="008F0454" w:rsidRDefault="008F0454" w:rsidP="008F0454"/>
        </w:tc>
        <w:tc>
          <w:tcPr>
            <w:tcW w:w="7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C1F1E" w14:textId="1890F731" w:rsidR="008F0454" w:rsidRDefault="008F0454" w:rsidP="000A5A33"/>
        </w:tc>
      </w:tr>
      <w:tr w:rsidR="008F0454" w14:paraId="4690ECB5" w14:textId="77777777" w:rsidTr="008F0454"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048CC" w14:textId="3960F4B1" w:rsidR="008F0454" w:rsidRPr="008F0454" w:rsidRDefault="008F0454" w:rsidP="008F0454"/>
        </w:tc>
        <w:tc>
          <w:tcPr>
            <w:tcW w:w="7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5B36B" w14:textId="06BDC5FB" w:rsidR="008F0454" w:rsidRDefault="008F0454" w:rsidP="000A5A33"/>
        </w:tc>
      </w:tr>
    </w:tbl>
    <w:p w14:paraId="1A868445" w14:textId="57980137" w:rsidR="00A00370" w:rsidRPr="00744B74" w:rsidRDefault="00A00370" w:rsidP="00262273"/>
    <w:sectPr w:rsidR="00A00370" w:rsidRPr="00744B74" w:rsidSect="0022032F">
      <w:headerReference w:type="default" r:id="rId18"/>
      <w:footerReference w:type="default" r:id="rId19"/>
      <w:pgSz w:w="11906" w:h="16838" w:code="9"/>
      <w:pgMar w:top="1701" w:right="1134" w:bottom="1440" w:left="1134" w:header="567" w:footer="34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A034D" w14:textId="77777777" w:rsidR="000E1FFA" w:rsidRDefault="000E1FFA" w:rsidP="00370315">
      <w:r>
        <w:separator/>
      </w:r>
    </w:p>
  </w:endnote>
  <w:endnote w:type="continuationSeparator" w:id="0">
    <w:p w14:paraId="034D7059" w14:textId="77777777" w:rsidR="000E1FFA" w:rsidRDefault="000E1FFA" w:rsidP="003703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69339" w14:textId="77777777" w:rsidR="000A5A33" w:rsidRDefault="000A5A33" w:rsidP="00104545">
    <w:pPr>
      <w:pStyle w:val="a5"/>
      <w:rPr>
        <w:lang w:eastAsia="zh-CN"/>
      </w:rPr>
    </w:pPr>
  </w:p>
  <w:p w14:paraId="2CEACE3F" w14:textId="77777777" w:rsidR="000A5A33" w:rsidRPr="00104545" w:rsidRDefault="0022032F" w:rsidP="00104545">
    <w:pPr>
      <w:pStyle w:val="a5"/>
    </w:pPr>
    <w:r>
      <w:rPr>
        <w:noProof/>
        <w:lang w:val="en-US" w:eastAsia="zh-CN"/>
      </w:rPr>
      <w:drawing>
        <wp:inline distT="0" distB="0" distL="0" distR="0" wp14:anchorId="1FDA03C0" wp14:editId="09CE9E9E">
          <wp:extent cx="1574800" cy="685800"/>
          <wp:effectExtent l="0" t="0" r="6350" b="0"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48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C242D" w14:textId="77777777" w:rsidR="000A5A33" w:rsidRPr="00EF0BA4" w:rsidRDefault="0022032F" w:rsidP="00EF0BA4">
    <w:pPr>
      <w:pStyle w:val="a5"/>
    </w:pPr>
    <w:r>
      <w:rPr>
        <w:noProof/>
        <w:lang w:val="en-US" w:eastAsia="zh-CN"/>
      </w:rPr>
      <w:drawing>
        <wp:inline distT="0" distB="0" distL="0" distR="0" wp14:anchorId="6C84FA65" wp14:editId="4486D2CD">
          <wp:extent cx="1574800" cy="685800"/>
          <wp:effectExtent l="0" t="0" r="635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48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2C841" w14:textId="77777777" w:rsidR="000E1FFA" w:rsidRDefault="000E1FFA" w:rsidP="00370315">
      <w:r>
        <w:separator/>
      </w:r>
    </w:p>
  </w:footnote>
  <w:footnote w:type="continuationSeparator" w:id="0">
    <w:p w14:paraId="2C9CA5DF" w14:textId="77777777" w:rsidR="000E1FFA" w:rsidRDefault="000E1FFA" w:rsidP="003703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9CB0E" w14:textId="77777777" w:rsidR="000A5A33" w:rsidRDefault="000E1FFA">
    <w:pPr>
      <w:pStyle w:val="a3"/>
    </w:pPr>
    <w:r>
      <w:rPr>
        <w:noProof/>
      </w:rPr>
      <w:pict w14:anchorId="1C59C3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4624313" o:spid="_x0000_s1041" type="#_x0000_t75" style="position:absolute;left:0;text-align:left;margin-left:0;margin-top:0;width:595.45pt;height:842.05pt;z-index:-251658240;mso-position-horizontal:center;mso-position-horizontal-relative:margin;mso-position-vertical:center;mso-position-vertical-relative:margin" o:allowincell="f">
          <v:imagedata r:id="rId1" o:title="CHUHANG TECH 名片-10-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EF089" w14:textId="77777777" w:rsidR="000A5A33" w:rsidRPr="00426191" w:rsidRDefault="000E1FFA" w:rsidP="00104545">
    <w:pPr>
      <w:pStyle w:val="a3"/>
      <w:pBdr>
        <w:bottom w:val="none" w:sz="0" w:space="0" w:color="auto"/>
      </w:pBdr>
      <w:jc w:val="left"/>
    </w:pPr>
    <w:r>
      <w:rPr>
        <w:noProof/>
      </w:rPr>
      <w:pict w14:anchorId="3AB4186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4624314" o:spid="_x0000_s1042" type="#_x0000_t75" style="position:absolute;margin-left:-66.55pt;margin-top:-80.8pt;width:595.45pt;height:842.05pt;z-index:-251657216;mso-position-horizontal-relative:margin;mso-position-vertical-relative:margin" o:allowincell="f">
          <v:imagedata r:id="rId1" o:title="CHUHANG TECH 名片-10-"/>
          <w10:wrap anchorx="margin" anchory="margin"/>
        </v:shape>
      </w:pict>
    </w:r>
    <w:r w:rsidR="000A5A33">
      <w:rPr>
        <w:noProof/>
        <w:lang w:val="en-US" w:eastAsia="zh-CN"/>
      </w:rPr>
      <mc:AlternateContent>
        <mc:Choice Requires="wps">
          <w:drawing>
            <wp:anchor distT="4294967295" distB="4294967295" distL="114300" distR="114300" simplePos="0" relativeHeight="251656192" behindDoc="0" locked="0" layoutInCell="1" allowOverlap="1" wp14:anchorId="3EC2E2EC" wp14:editId="558848CE">
              <wp:simplePos x="0" y="0"/>
              <wp:positionH relativeFrom="margin">
                <wp:posOffset>5080</wp:posOffset>
              </wp:positionH>
              <wp:positionV relativeFrom="paragraph">
                <wp:posOffset>760729</wp:posOffset>
              </wp:positionV>
              <wp:extent cx="6286500" cy="0"/>
              <wp:effectExtent l="0" t="0" r="19050" b="19050"/>
              <wp:wrapNone/>
              <wp:docPr id="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BBA591" id="Line 8" o:spid="_x0000_s1026" style="position:absolute;left:0;text-align:left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from=".4pt,59.9pt" to="495.4pt,5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">
              <w10:wrap anchorx="margin"/>
            </v:line>
          </w:pict>
        </mc:Fallback>
      </mc:AlternateContent>
    </w:r>
    <w:r w:rsidR="000A5A33">
      <w:rPr>
        <w:noProof/>
        <w:lang w:val="en-US" w:eastAsia="zh-CN"/>
      </w:rPr>
      <w:drawing>
        <wp:inline distT="0" distB="0" distL="0" distR="0" wp14:anchorId="685DF534" wp14:editId="7794BB15">
          <wp:extent cx="1553845" cy="713740"/>
          <wp:effectExtent l="0" t="0" r="8255" b="0"/>
          <wp:docPr id="8" name="图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53845" cy="713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A5A33" w:rsidRPr="00426191">
      <w:rPr>
        <w:color w:val="0D388F"/>
        <w:sz w:val="28"/>
        <w:szCs w:val="28"/>
      </w:rPr>
      <w:t xml:space="preserve"> </w:t>
    </w:r>
    <w:r w:rsidR="000A5A33">
      <w:rPr>
        <w:color w:val="0D388F"/>
        <w:sz w:val="28"/>
        <w:szCs w:val="28"/>
      </w:rPr>
      <w:t xml:space="preserve">                                        Confidential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F9DDD" w14:textId="77777777" w:rsidR="000A5A33" w:rsidRDefault="000E1FFA">
    <w:pPr>
      <w:pStyle w:val="a3"/>
    </w:pPr>
    <w:r>
      <w:rPr>
        <w:noProof/>
      </w:rPr>
      <w:pict w14:anchorId="517BBEA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4624312" o:spid="_x0000_s1040" type="#_x0000_t75" style="position:absolute;left:0;text-align:left;margin-left:0;margin-top:0;width:595.45pt;height:842.05pt;z-index:-251659264;mso-position-horizontal:center;mso-position-horizontal-relative:margin;mso-position-vertical:center;mso-position-vertical-relative:margin" o:allowincell="f">
          <v:imagedata r:id="rId1" o:title="CHUHANG TECH 名片-10-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C8E59" w14:textId="77777777" w:rsidR="000A5A33" w:rsidRDefault="000A5A33" w:rsidP="00EF0BA4">
    <w:pPr>
      <w:pStyle w:val="a3"/>
      <w:pBdr>
        <w:bottom w:val="none" w:sz="0" w:space="0" w:color="auto"/>
      </w:pBdr>
      <w:jc w:val="right"/>
      <w:rPr>
        <w:color w:val="0D388F"/>
        <w:sz w:val="28"/>
        <w:szCs w:val="28"/>
      </w:rPr>
    </w:pPr>
  </w:p>
  <w:p w14:paraId="2C7DCF2A" w14:textId="77777777" w:rsidR="000A5A33" w:rsidRPr="00426191" w:rsidRDefault="000A5A33" w:rsidP="00EF0BA4">
    <w:pPr>
      <w:pStyle w:val="a3"/>
      <w:pBdr>
        <w:bottom w:val="none" w:sz="0" w:space="0" w:color="auto"/>
      </w:pBdr>
      <w:jc w:val="right"/>
    </w:pPr>
    <w:r>
      <w:rPr>
        <w:noProof/>
        <w:lang w:val="en-US" w:eastAsia="zh-CN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134D85C8" wp14:editId="2011F8DD">
              <wp:simplePos x="0" y="0"/>
              <wp:positionH relativeFrom="margin">
                <wp:posOffset>-100330</wp:posOffset>
              </wp:positionH>
              <wp:positionV relativeFrom="paragraph">
                <wp:posOffset>267984</wp:posOffset>
              </wp:positionV>
              <wp:extent cx="6286500" cy="0"/>
              <wp:effectExtent l="0" t="0" r="19050" b="19050"/>
              <wp:wrapNone/>
              <wp:docPr id="9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0720C7" id="Line 8" o:spid="_x0000_s1026" style="position:absolute;left:0;text-align:left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from="-7.9pt,21.1pt" to="487.1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">
              <w10:wrap anchorx="margin"/>
            </v:line>
          </w:pict>
        </mc:Fallback>
      </mc:AlternateContent>
    </w:r>
    <w:r>
      <w:rPr>
        <w:color w:val="0D388F"/>
        <w:sz w:val="28"/>
        <w:szCs w:val="28"/>
      </w:rPr>
      <w:t>Confidential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A47E042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  <w:b/>
      </w:rPr>
    </w:lvl>
    <w:lvl w:ilvl="1">
      <w:start w:val="1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hint="eastAsia"/>
        <w:color w:val="auto"/>
        <w:u w:val="none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9"/>
    <w:multiLevelType w:val="multilevel"/>
    <w:tmpl w:val="00000009"/>
    <w:lvl w:ilvl="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>
      <w:start w:val="1"/>
      <w:numFmt w:val="decimal"/>
      <w:lvlText w:val="%2）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0000000F"/>
    <w:multiLevelType w:val="multilevel"/>
    <w:tmpl w:val="0000000F"/>
    <w:lvl w:ilvl="0">
      <w:start w:val="1"/>
      <w:numFmt w:val="decimal"/>
      <w:lvlText w:val="%1、"/>
      <w:lvlJc w:val="left"/>
      <w:pPr>
        <w:tabs>
          <w:tab w:val="num" w:pos="900"/>
        </w:tabs>
        <w:ind w:left="90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00000014"/>
    <w:multiLevelType w:val="multilevel"/>
    <w:tmpl w:val="00000014"/>
    <w:lvl w:ilvl="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0000015"/>
    <w:multiLevelType w:val="multilevel"/>
    <w:tmpl w:val="00000015"/>
    <w:lvl w:ilvl="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decimal"/>
      <w:lvlText w:val="%3、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）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 w15:restartNumberingAfterBreak="0">
    <w:nsid w:val="00000016"/>
    <w:multiLevelType w:val="multilevel"/>
    <w:tmpl w:val="00000016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7" w15:restartNumberingAfterBreak="0">
    <w:nsid w:val="092A4969"/>
    <w:multiLevelType w:val="hybridMultilevel"/>
    <w:tmpl w:val="9A6EEA34"/>
    <w:lvl w:ilvl="0" w:tplc="FACE685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01E7079"/>
    <w:multiLevelType w:val="hybridMultilevel"/>
    <w:tmpl w:val="D984556C"/>
    <w:lvl w:ilvl="0" w:tplc="F5DCBD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2894F6B"/>
    <w:multiLevelType w:val="hybridMultilevel"/>
    <w:tmpl w:val="3850CF36"/>
    <w:lvl w:ilvl="0" w:tplc="274E64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A491DB5"/>
    <w:multiLevelType w:val="hybridMultilevel"/>
    <w:tmpl w:val="C5EEE098"/>
    <w:lvl w:ilvl="0" w:tplc="F03003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AB430C8"/>
    <w:multiLevelType w:val="hybridMultilevel"/>
    <w:tmpl w:val="41F23278"/>
    <w:lvl w:ilvl="0" w:tplc="B65EC08C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B8B61A3"/>
    <w:multiLevelType w:val="hybridMultilevel"/>
    <w:tmpl w:val="F5E84E58"/>
    <w:lvl w:ilvl="0" w:tplc="F03003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DF56A07"/>
    <w:multiLevelType w:val="hybridMultilevel"/>
    <w:tmpl w:val="1E40D51C"/>
    <w:lvl w:ilvl="0" w:tplc="BA468050">
      <w:start w:val="1"/>
      <w:numFmt w:val="decimal"/>
      <w:lvlText w:val="（%1）"/>
      <w:lvlJc w:val="left"/>
      <w:pPr>
        <w:ind w:left="1155" w:hanging="7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2AEC4EA4"/>
    <w:multiLevelType w:val="hybridMultilevel"/>
    <w:tmpl w:val="B5528ACC"/>
    <w:lvl w:ilvl="0" w:tplc="2B4EC6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C254807"/>
    <w:multiLevelType w:val="hybridMultilevel"/>
    <w:tmpl w:val="B00C2B60"/>
    <w:lvl w:ilvl="0" w:tplc="228EE97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28B29FE"/>
    <w:multiLevelType w:val="hybridMultilevel"/>
    <w:tmpl w:val="8A60F51C"/>
    <w:lvl w:ilvl="0" w:tplc="6ECCF5F6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36540376"/>
    <w:multiLevelType w:val="hybridMultilevel"/>
    <w:tmpl w:val="D590B7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A977AFD"/>
    <w:multiLevelType w:val="hybridMultilevel"/>
    <w:tmpl w:val="B55AD598"/>
    <w:lvl w:ilvl="0" w:tplc="B98262E8">
      <w:start w:val="1"/>
      <w:numFmt w:val="decimal"/>
      <w:lvlText w:val="（%1）"/>
      <w:lvlJc w:val="left"/>
      <w:pPr>
        <w:ind w:left="159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10" w:hanging="420"/>
      </w:pPr>
    </w:lvl>
    <w:lvl w:ilvl="2" w:tplc="0409001B" w:tentative="1">
      <w:start w:val="1"/>
      <w:numFmt w:val="lowerRoman"/>
      <w:lvlText w:val="%3."/>
      <w:lvlJc w:val="right"/>
      <w:pPr>
        <w:ind w:left="2130" w:hanging="420"/>
      </w:pPr>
    </w:lvl>
    <w:lvl w:ilvl="3" w:tplc="0409000F" w:tentative="1">
      <w:start w:val="1"/>
      <w:numFmt w:val="decimal"/>
      <w:lvlText w:val="%4."/>
      <w:lvlJc w:val="left"/>
      <w:pPr>
        <w:ind w:left="2550" w:hanging="420"/>
      </w:pPr>
    </w:lvl>
    <w:lvl w:ilvl="4" w:tplc="04090019" w:tentative="1">
      <w:start w:val="1"/>
      <w:numFmt w:val="lowerLetter"/>
      <w:lvlText w:val="%5)"/>
      <w:lvlJc w:val="left"/>
      <w:pPr>
        <w:ind w:left="2970" w:hanging="420"/>
      </w:pPr>
    </w:lvl>
    <w:lvl w:ilvl="5" w:tplc="0409001B" w:tentative="1">
      <w:start w:val="1"/>
      <w:numFmt w:val="lowerRoman"/>
      <w:lvlText w:val="%6."/>
      <w:lvlJc w:val="right"/>
      <w:pPr>
        <w:ind w:left="3390" w:hanging="420"/>
      </w:pPr>
    </w:lvl>
    <w:lvl w:ilvl="6" w:tplc="0409000F" w:tentative="1">
      <w:start w:val="1"/>
      <w:numFmt w:val="decimal"/>
      <w:lvlText w:val="%7."/>
      <w:lvlJc w:val="left"/>
      <w:pPr>
        <w:ind w:left="3810" w:hanging="420"/>
      </w:pPr>
    </w:lvl>
    <w:lvl w:ilvl="7" w:tplc="04090019" w:tentative="1">
      <w:start w:val="1"/>
      <w:numFmt w:val="lowerLetter"/>
      <w:lvlText w:val="%8)"/>
      <w:lvlJc w:val="left"/>
      <w:pPr>
        <w:ind w:left="4230" w:hanging="420"/>
      </w:pPr>
    </w:lvl>
    <w:lvl w:ilvl="8" w:tplc="0409001B" w:tentative="1">
      <w:start w:val="1"/>
      <w:numFmt w:val="lowerRoman"/>
      <w:lvlText w:val="%9."/>
      <w:lvlJc w:val="right"/>
      <w:pPr>
        <w:ind w:left="4650" w:hanging="420"/>
      </w:pPr>
    </w:lvl>
  </w:abstractNum>
  <w:abstractNum w:abstractNumId="19" w15:restartNumberingAfterBreak="0">
    <w:nsid w:val="3B6A105E"/>
    <w:multiLevelType w:val="hybridMultilevel"/>
    <w:tmpl w:val="3392BEAC"/>
    <w:lvl w:ilvl="0" w:tplc="A058D2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F4A4852"/>
    <w:multiLevelType w:val="hybridMultilevel"/>
    <w:tmpl w:val="180CD4B2"/>
    <w:lvl w:ilvl="0" w:tplc="410E4AF6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1C5595F"/>
    <w:multiLevelType w:val="hybridMultilevel"/>
    <w:tmpl w:val="B28ACAC8"/>
    <w:lvl w:ilvl="0" w:tplc="893082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4C15D7B"/>
    <w:multiLevelType w:val="hybridMultilevel"/>
    <w:tmpl w:val="9B8E03A8"/>
    <w:lvl w:ilvl="0" w:tplc="FDC4D3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66710BA"/>
    <w:multiLevelType w:val="hybridMultilevel"/>
    <w:tmpl w:val="84948880"/>
    <w:lvl w:ilvl="0" w:tplc="41F608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6C25318"/>
    <w:multiLevelType w:val="hybridMultilevel"/>
    <w:tmpl w:val="342616DC"/>
    <w:lvl w:ilvl="0" w:tplc="F03003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D120408"/>
    <w:multiLevelType w:val="hybridMultilevel"/>
    <w:tmpl w:val="87E60C7E"/>
    <w:lvl w:ilvl="0" w:tplc="F030030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FD85212"/>
    <w:multiLevelType w:val="hybridMultilevel"/>
    <w:tmpl w:val="325C5312"/>
    <w:lvl w:ilvl="0" w:tplc="054A38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249027E"/>
    <w:multiLevelType w:val="hybridMultilevel"/>
    <w:tmpl w:val="73BEAA28"/>
    <w:lvl w:ilvl="0" w:tplc="F03003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A523D34"/>
    <w:multiLevelType w:val="hybridMultilevel"/>
    <w:tmpl w:val="450EAB7C"/>
    <w:lvl w:ilvl="0" w:tplc="F030030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A5C4F9A"/>
    <w:multiLevelType w:val="hybridMultilevel"/>
    <w:tmpl w:val="F8F8F40C"/>
    <w:lvl w:ilvl="0" w:tplc="F03003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151230F"/>
    <w:multiLevelType w:val="hybridMultilevel"/>
    <w:tmpl w:val="72E2A0B8"/>
    <w:lvl w:ilvl="0" w:tplc="D92A97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82175D8"/>
    <w:multiLevelType w:val="hybridMultilevel"/>
    <w:tmpl w:val="6D26E952"/>
    <w:lvl w:ilvl="0" w:tplc="8B3265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2B83EC6"/>
    <w:multiLevelType w:val="hybridMultilevel"/>
    <w:tmpl w:val="4D7E45A0"/>
    <w:lvl w:ilvl="0" w:tplc="F6C2FA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6335856"/>
    <w:multiLevelType w:val="hybridMultilevel"/>
    <w:tmpl w:val="D8ACEED8"/>
    <w:lvl w:ilvl="0" w:tplc="CD06F9C6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795B6769"/>
    <w:multiLevelType w:val="hybridMultilevel"/>
    <w:tmpl w:val="13D2ABE6"/>
    <w:lvl w:ilvl="0" w:tplc="1EB092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BCD3809"/>
    <w:multiLevelType w:val="hybridMultilevel"/>
    <w:tmpl w:val="77C08DD0"/>
    <w:lvl w:ilvl="0" w:tplc="12D4AA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C690F64"/>
    <w:multiLevelType w:val="hybridMultilevel"/>
    <w:tmpl w:val="64245238"/>
    <w:lvl w:ilvl="0" w:tplc="F03003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33"/>
  </w:num>
  <w:num w:numId="3">
    <w:abstractNumId w:val="0"/>
  </w:num>
  <w:num w:numId="4">
    <w:abstractNumId w:val="27"/>
  </w:num>
  <w:num w:numId="5">
    <w:abstractNumId w:val="23"/>
  </w:num>
  <w:num w:numId="6">
    <w:abstractNumId w:val="30"/>
  </w:num>
  <w:num w:numId="7">
    <w:abstractNumId w:val="1"/>
  </w:num>
  <w:num w:numId="8">
    <w:abstractNumId w:val="5"/>
  </w:num>
  <w:num w:numId="9">
    <w:abstractNumId w:val="3"/>
  </w:num>
  <w:num w:numId="10">
    <w:abstractNumId w:val="4"/>
  </w:num>
  <w:num w:numId="11">
    <w:abstractNumId w:val="2"/>
  </w:num>
  <w:num w:numId="12">
    <w:abstractNumId w:val="6"/>
  </w:num>
  <w:num w:numId="13">
    <w:abstractNumId w:val="22"/>
  </w:num>
  <w:num w:numId="14">
    <w:abstractNumId w:val="24"/>
  </w:num>
  <w:num w:numId="15">
    <w:abstractNumId w:val="12"/>
  </w:num>
  <w:num w:numId="16">
    <w:abstractNumId w:val="36"/>
  </w:num>
  <w:num w:numId="17">
    <w:abstractNumId w:val="29"/>
  </w:num>
  <w:num w:numId="18">
    <w:abstractNumId w:val="10"/>
  </w:num>
  <w:num w:numId="19">
    <w:abstractNumId w:val="25"/>
  </w:num>
  <w:num w:numId="20">
    <w:abstractNumId w:val="28"/>
  </w:num>
  <w:num w:numId="21">
    <w:abstractNumId w:val="17"/>
  </w:num>
  <w:num w:numId="22">
    <w:abstractNumId w:val="32"/>
  </w:num>
  <w:num w:numId="23">
    <w:abstractNumId w:val="14"/>
  </w:num>
  <w:num w:numId="24">
    <w:abstractNumId w:val="21"/>
  </w:num>
  <w:num w:numId="25">
    <w:abstractNumId w:val="35"/>
  </w:num>
  <w:num w:numId="26">
    <w:abstractNumId w:val="8"/>
  </w:num>
  <w:num w:numId="27">
    <w:abstractNumId w:val="20"/>
  </w:num>
  <w:num w:numId="28">
    <w:abstractNumId w:val="11"/>
  </w:num>
  <w:num w:numId="29">
    <w:abstractNumId w:val="26"/>
  </w:num>
  <w:num w:numId="30">
    <w:abstractNumId w:val="15"/>
  </w:num>
  <w:num w:numId="31">
    <w:abstractNumId w:val="31"/>
  </w:num>
  <w:num w:numId="32">
    <w:abstractNumId w:val="13"/>
  </w:num>
  <w:num w:numId="33">
    <w:abstractNumId w:val="18"/>
  </w:num>
  <w:num w:numId="34">
    <w:abstractNumId w:val="19"/>
  </w:num>
  <w:num w:numId="35">
    <w:abstractNumId w:val="7"/>
  </w:num>
  <w:num w:numId="36">
    <w:abstractNumId w:val="9"/>
  </w:num>
  <w:num w:numId="3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attachedTemplate r:id="rId1"/>
  <w:defaultTabStop w:val="4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1EF"/>
    <w:rsid w:val="00007DC0"/>
    <w:rsid w:val="000109E7"/>
    <w:rsid w:val="0001276A"/>
    <w:rsid w:val="00016543"/>
    <w:rsid w:val="00027947"/>
    <w:rsid w:val="00035DEE"/>
    <w:rsid w:val="00043921"/>
    <w:rsid w:val="0004425B"/>
    <w:rsid w:val="00044F86"/>
    <w:rsid w:val="00046F66"/>
    <w:rsid w:val="00051D61"/>
    <w:rsid w:val="00055EFC"/>
    <w:rsid w:val="00057629"/>
    <w:rsid w:val="00061951"/>
    <w:rsid w:val="000619A7"/>
    <w:rsid w:val="00062DB0"/>
    <w:rsid w:val="000642BE"/>
    <w:rsid w:val="00071B6E"/>
    <w:rsid w:val="00075947"/>
    <w:rsid w:val="00075E87"/>
    <w:rsid w:val="000861FF"/>
    <w:rsid w:val="00087ED6"/>
    <w:rsid w:val="00090DAA"/>
    <w:rsid w:val="00093476"/>
    <w:rsid w:val="000A39CE"/>
    <w:rsid w:val="000A5A33"/>
    <w:rsid w:val="000B1177"/>
    <w:rsid w:val="000B4EF4"/>
    <w:rsid w:val="000C5029"/>
    <w:rsid w:val="000D08E8"/>
    <w:rsid w:val="000D16C2"/>
    <w:rsid w:val="000E1FFA"/>
    <w:rsid w:val="000E34F9"/>
    <w:rsid w:val="000E704C"/>
    <w:rsid w:val="000E7A42"/>
    <w:rsid w:val="000F2C0A"/>
    <w:rsid w:val="0010064B"/>
    <w:rsid w:val="001037D6"/>
    <w:rsid w:val="00104545"/>
    <w:rsid w:val="00111359"/>
    <w:rsid w:val="001145E5"/>
    <w:rsid w:val="001157AC"/>
    <w:rsid w:val="0011658A"/>
    <w:rsid w:val="00120C9A"/>
    <w:rsid w:val="00121717"/>
    <w:rsid w:val="00123EB6"/>
    <w:rsid w:val="0012447E"/>
    <w:rsid w:val="0012494C"/>
    <w:rsid w:val="00132A02"/>
    <w:rsid w:val="001419FF"/>
    <w:rsid w:val="001422E5"/>
    <w:rsid w:val="00147D03"/>
    <w:rsid w:val="00151C8B"/>
    <w:rsid w:val="0015289A"/>
    <w:rsid w:val="00153A9C"/>
    <w:rsid w:val="00153D1E"/>
    <w:rsid w:val="0015796C"/>
    <w:rsid w:val="00165AF2"/>
    <w:rsid w:val="00166A7C"/>
    <w:rsid w:val="00171197"/>
    <w:rsid w:val="00173743"/>
    <w:rsid w:val="00174186"/>
    <w:rsid w:val="0017644E"/>
    <w:rsid w:val="00176606"/>
    <w:rsid w:val="001A119E"/>
    <w:rsid w:val="001A40AF"/>
    <w:rsid w:val="001A4BA6"/>
    <w:rsid w:val="001A51C6"/>
    <w:rsid w:val="001A5665"/>
    <w:rsid w:val="001A7FFE"/>
    <w:rsid w:val="001B0CF0"/>
    <w:rsid w:val="001B1414"/>
    <w:rsid w:val="001B152A"/>
    <w:rsid w:val="001B3417"/>
    <w:rsid w:val="001C1211"/>
    <w:rsid w:val="001C3CD6"/>
    <w:rsid w:val="001C5D55"/>
    <w:rsid w:val="001D0A6F"/>
    <w:rsid w:val="001D125B"/>
    <w:rsid w:val="001E6BEC"/>
    <w:rsid w:val="001F0E33"/>
    <w:rsid w:val="001F3AC1"/>
    <w:rsid w:val="00205423"/>
    <w:rsid w:val="00210BCE"/>
    <w:rsid w:val="002130CB"/>
    <w:rsid w:val="00213E08"/>
    <w:rsid w:val="00217C3E"/>
    <w:rsid w:val="0022032F"/>
    <w:rsid w:val="00222037"/>
    <w:rsid w:val="0022588D"/>
    <w:rsid w:val="00230A9E"/>
    <w:rsid w:val="00232057"/>
    <w:rsid w:val="00232470"/>
    <w:rsid w:val="00242D76"/>
    <w:rsid w:val="00253716"/>
    <w:rsid w:val="00262273"/>
    <w:rsid w:val="0026378E"/>
    <w:rsid w:val="00267789"/>
    <w:rsid w:val="002702BF"/>
    <w:rsid w:val="00270471"/>
    <w:rsid w:val="00272F98"/>
    <w:rsid w:val="00273A52"/>
    <w:rsid w:val="0027507A"/>
    <w:rsid w:val="002A04B3"/>
    <w:rsid w:val="002A1279"/>
    <w:rsid w:val="002A7988"/>
    <w:rsid w:val="002B54E1"/>
    <w:rsid w:val="002C250D"/>
    <w:rsid w:val="002C3F7B"/>
    <w:rsid w:val="002D2187"/>
    <w:rsid w:val="002D79D9"/>
    <w:rsid w:val="002F0672"/>
    <w:rsid w:val="002F5C02"/>
    <w:rsid w:val="0030317E"/>
    <w:rsid w:val="0030599A"/>
    <w:rsid w:val="00305EAE"/>
    <w:rsid w:val="00310351"/>
    <w:rsid w:val="003135C8"/>
    <w:rsid w:val="00317583"/>
    <w:rsid w:val="00334DA4"/>
    <w:rsid w:val="00335B2B"/>
    <w:rsid w:val="0034372D"/>
    <w:rsid w:val="003453F7"/>
    <w:rsid w:val="003469F4"/>
    <w:rsid w:val="00346AC0"/>
    <w:rsid w:val="003552BC"/>
    <w:rsid w:val="003568B4"/>
    <w:rsid w:val="00361514"/>
    <w:rsid w:val="00362554"/>
    <w:rsid w:val="0036529A"/>
    <w:rsid w:val="00370315"/>
    <w:rsid w:val="0037517B"/>
    <w:rsid w:val="00385967"/>
    <w:rsid w:val="00392109"/>
    <w:rsid w:val="00394707"/>
    <w:rsid w:val="00395373"/>
    <w:rsid w:val="003A4019"/>
    <w:rsid w:val="003B684A"/>
    <w:rsid w:val="003B6E01"/>
    <w:rsid w:val="003B75F4"/>
    <w:rsid w:val="003C03EB"/>
    <w:rsid w:val="003C0B0F"/>
    <w:rsid w:val="003C52D2"/>
    <w:rsid w:val="003C7817"/>
    <w:rsid w:val="00401E76"/>
    <w:rsid w:val="004032C3"/>
    <w:rsid w:val="0040492A"/>
    <w:rsid w:val="004101F0"/>
    <w:rsid w:val="00410F2F"/>
    <w:rsid w:val="00412319"/>
    <w:rsid w:val="00417776"/>
    <w:rsid w:val="00420896"/>
    <w:rsid w:val="0042164D"/>
    <w:rsid w:val="00424A6C"/>
    <w:rsid w:val="00426191"/>
    <w:rsid w:val="00434442"/>
    <w:rsid w:val="00434EE9"/>
    <w:rsid w:val="004350B3"/>
    <w:rsid w:val="00442E5B"/>
    <w:rsid w:val="00442FD7"/>
    <w:rsid w:val="0044372E"/>
    <w:rsid w:val="0044467B"/>
    <w:rsid w:val="00444B30"/>
    <w:rsid w:val="0045601B"/>
    <w:rsid w:val="00470240"/>
    <w:rsid w:val="00474E9C"/>
    <w:rsid w:val="004824F3"/>
    <w:rsid w:val="00483026"/>
    <w:rsid w:val="004857B5"/>
    <w:rsid w:val="004902C7"/>
    <w:rsid w:val="0049256F"/>
    <w:rsid w:val="004A126B"/>
    <w:rsid w:val="004A21DC"/>
    <w:rsid w:val="004A5237"/>
    <w:rsid w:val="004B441B"/>
    <w:rsid w:val="004B50AA"/>
    <w:rsid w:val="004B5F19"/>
    <w:rsid w:val="004C3B85"/>
    <w:rsid w:val="004D1DC5"/>
    <w:rsid w:val="004D26BC"/>
    <w:rsid w:val="004D4848"/>
    <w:rsid w:val="004E4B5F"/>
    <w:rsid w:val="004F646C"/>
    <w:rsid w:val="004F7FC0"/>
    <w:rsid w:val="00514D81"/>
    <w:rsid w:val="0052183B"/>
    <w:rsid w:val="00522655"/>
    <w:rsid w:val="005244DD"/>
    <w:rsid w:val="00527C3E"/>
    <w:rsid w:val="00530F8D"/>
    <w:rsid w:val="005345A8"/>
    <w:rsid w:val="005415C9"/>
    <w:rsid w:val="00543F92"/>
    <w:rsid w:val="0055529E"/>
    <w:rsid w:val="0055615A"/>
    <w:rsid w:val="005574F4"/>
    <w:rsid w:val="00557D1C"/>
    <w:rsid w:val="005601D0"/>
    <w:rsid w:val="00565053"/>
    <w:rsid w:val="005721B8"/>
    <w:rsid w:val="005760DC"/>
    <w:rsid w:val="00576656"/>
    <w:rsid w:val="005A35B8"/>
    <w:rsid w:val="005A679D"/>
    <w:rsid w:val="005B0943"/>
    <w:rsid w:val="005B203B"/>
    <w:rsid w:val="005B3756"/>
    <w:rsid w:val="005B3FA3"/>
    <w:rsid w:val="005C226C"/>
    <w:rsid w:val="005C461D"/>
    <w:rsid w:val="005D313C"/>
    <w:rsid w:val="005D3173"/>
    <w:rsid w:val="005D5F80"/>
    <w:rsid w:val="005F00A6"/>
    <w:rsid w:val="005F07F1"/>
    <w:rsid w:val="005F2B1F"/>
    <w:rsid w:val="005F3D93"/>
    <w:rsid w:val="005F476E"/>
    <w:rsid w:val="005F48AC"/>
    <w:rsid w:val="005F5F1B"/>
    <w:rsid w:val="00600C05"/>
    <w:rsid w:val="0060343F"/>
    <w:rsid w:val="00605348"/>
    <w:rsid w:val="006079F7"/>
    <w:rsid w:val="00614133"/>
    <w:rsid w:val="00627808"/>
    <w:rsid w:val="006447AF"/>
    <w:rsid w:val="00652703"/>
    <w:rsid w:val="00656987"/>
    <w:rsid w:val="00656EFF"/>
    <w:rsid w:val="0066046A"/>
    <w:rsid w:val="00660559"/>
    <w:rsid w:val="00664D27"/>
    <w:rsid w:val="006666B5"/>
    <w:rsid w:val="00666EBD"/>
    <w:rsid w:val="006704AE"/>
    <w:rsid w:val="00681094"/>
    <w:rsid w:val="0068210E"/>
    <w:rsid w:val="00683AAD"/>
    <w:rsid w:val="00683B19"/>
    <w:rsid w:val="00685B38"/>
    <w:rsid w:val="00697934"/>
    <w:rsid w:val="00697BD9"/>
    <w:rsid w:val="006A1C70"/>
    <w:rsid w:val="006B55C6"/>
    <w:rsid w:val="006B5D80"/>
    <w:rsid w:val="006B6C3D"/>
    <w:rsid w:val="006B74AB"/>
    <w:rsid w:val="006D1958"/>
    <w:rsid w:val="006D3577"/>
    <w:rsid w:val="006D5D8A"/>
    <w:rsid w:val="006D7232"/>
    <w:rsid w:val="006E2E50"/>
    <w:rsid w:val="006E4F42"/>
    <w:rsid w:val="006E5692"/>
    <w:rsid w:val="006E5F07"/>
    <w:rsid w:val="006E61EF"/>
    <w:rsid w:val="006F1B1F"/>
    <w:rsid w:val="006F348F"/>
    <w:rsid w:val="006F4A12"/>
    <w:rsid w:val="006F6BD9"/>
    <w:rsid w:val="007017DD"/>
    <w:rsid w:val="00702A15"/>
    <w:rsid w:val="00702EC7"/>
    <w:rsid w:val="00703F40"/>
    <w:rsid w:val="00704B9C"/>
    <w:rsid w:val="00706991"/>
    <w:rsid w:val="007114CB"/>
    <w:rsid w:val="007137FC"/>
    <w:rsid w:val="00721412"/>
    <w:rsid w:val="007322E7"/>
    <w:rsid w:val="00732313"/>
    <w:rsid w:val="00733AE8"/>
    <w:rsid w:val="007372CA"/>
    <w:rsid w:val="00741E7E"/>
    <w:rsid w:val="00743EDD"/>
    <w:rsid w:val="00744B74"/>
    <w:rsid w:val="007510AC"/>
    <w:rsid w:val="00755E69"/>
    <w:rsid w:val="00762ACB"/>
    <w:rsid w:val="0077285D"/>
    <w:rsid w:val="00775AD9"/>
    <w:rsid w:val="007801FE"/>
    <w:rsid w:val="0078091A"/>
    <w:rsid w:val="00785A5B"/>
    <w:rsid w:val="00786339"/>
    <w:rsid w:val="007864D7"/>
    <w:rsid w:val="00786F82"/>
    <w:rsid w:val="007A5CFA"/>
    <w:rsid w:val="007A782F"/>
    <w:rsid w:val="007B1843"/>
    <w:rsid w:val="007B3AFA"/>
    <w:rsid w:val="007B58B3"/>
    <w:rsid w:val="007C7042"/>
    <w:rsid w:val="007C73D1"/>
    <w:rsid w:val="007E11D8"/>
    <w:rsid w:val="007E31D8"/>
    <w:rsid w:val="007F2A8E"/>
    <w:rsid w:val="007F5644"/>
    <w:rsid w:val="00801C28"/>
    <w:rsid w:val="00801D15"/>
    <w:rsid w:val="00817C07"/>
    <w:rsid w:val="008319EA"/>
    <w:rsid w:val="0083590B"/>
    <w:rsid w:val="0083764B"/>
    <w:rsid w:val="0084337C"/>
    <w:rsid w:val="00844781"/>
    <w:rsid w:val="008506BE"/>
    <w:rsid w:val="00852A41"/>
    <w:rsid w:val="0086027F"/>
    <w:rsid w:val="00867E01"/>
    <w:rsid w:val="00873B70"/>
    <w:rsid w:val="00876B3D"/>
    <w:rsid w:val="00881FE0"/>
    <w:rsid w:val="0088313C"/>
    <w:rsid w:val="00891AF4"/>
    <w:rsid w:val="008966EF"/>
    <w:rsid w:val="008A022C"/>
    <w:rsid w:val="008A321D"/>
    <w:rsid w:val="008A793D"/>
    <w:rsid w:val="008B20D9"/>
    <w:rsid w:val="008B411E"/>
    <w:rsid w:val="008C18F4"/>
    <w:rsid w:val="008C3455"/>
    <w:rsid w:val="008C3C61"/>
    <w:rsid w:val="008C720B"/>
    <w:rsid w:val="008C78EF"/>
    <w:rsid w:val="008D443A"/>
    <w:rsid w:val="008E6ACE"/>
    <w:rsid w:val="008F0454"/>
    <w:rsid w:val="008F4A72"/>
    <w:rsid w:val="00902BA6"/>
    <w:rsid w:val="00903DF6"/>
    <w:rsid w:val="009045F2"/>
    <w:rsid w:val="00907125"/>
    <w:rsid w:val="009073A9"/>
    <w:rsid w:val="00907D6B"/>
    <w:rsid w:val="00915634"/>
    <w:rsid w:val="00935FF4"/>
    <w:rsid w:val="00936186"/>
    <w:rsid w:val="00943343"/>
    <w:rsid w:val="00945C32"/>
    <w:rsid w:val="00950E24"/>
    <w:rsid w:val="00951006"/>
    <w:rsid w:val="00960A49"/>
    <w:rsid w:val="00976D78"/>
    <w:rsid w:val="00985746"/>
    <w:rsid w:val="00990F9C"/>
    <w:rsid w:val="009950D8"/>
    <w:rsid w:val="00997D19"/>
    <w:rsid w:val="009A53B1"/>
    <w:rsid w:val="009B005A"/>
    <w:rsid w:val="009B1024"/>
    <w:rsid w:val="009B11E3"/>
    <w:rsid w:val="009B2B25"/>
    <w:rsid w:val="009B4762"/>
    <w:rsid w:val="009C152F"/>
    <w:rsid w:val="009C21B9"/>
    <w:rsid w:val="009D37A7"/>
    <w:rsid w:val="009D54B1"/>
    <w:rsid w:val="009E2523"/>
    <w:rsid w:val="009E4663"/>
    <w:rsid w:val="009F195C"/>
    <w:rsid w:val="009F21B1"/>
    <w:rsid w:val="009F2B6B"/>
    <w:rsid w:val="00A00370"/>
    <w:rsid w:val="00A01F8D"/>
    <w:rsid w:val="00A02FA6"/>
    <w:rsid w:val="00A03968"/>
    <w:rsid w:val="00A07ECD"/>
    <w:rsid w:val="00A07F43"/>
    <w:rsid w:val="00A122AA"/>
    <w:rsid w:val="00A21F79"/>
    <w:rsid w:val="00A264EC"/>
    <w:rsid w:val="00A307ED"/>
    <w:rsid w:val="00A31085"/>
    <w:rsid w:val="00A311A6"/>
    <w:rsid w:val="00A41F1C"/>
    <w:rsid w:val="00A4407E"/>
    <w:rsid w:val="00A46F6D"/>
    <w:rsid w:val="00A53932"/>
    <w:rsid w:val="00A56524"/>
    <w:rsid w:val="00A56E7E"/>
    <w:rsid w:val="00A6085F"/>
    <w:rsid w:val="00A75081"/>
    <w:rsid w:val="00A81230"/>
    <w:rsid w:val="00A8354D"/>
    <w:rsid w:val="00A91025"/>
    <w:rsid w:val="00A950E9"/>
    <w:rsid w:val="00A963EA"/>
    <w:rsid w:val="00A9734A"/>
    <w:rsid w:val="00AA2174"/>
    <w:rsid w:val="00AA4F84"/>
    <w:rsid w:val="00AA61F8"/>
    <w:rsid w:val="00AA7995"/>
    <w:rsid w:val="00AB72B6"/>
    <w:rsid w:val="00AC0CA4"/>
    <w:rsid w:val="00AC1AED"/>
    <w:rsid w:val="00AE10EB"/>
    <w:rsid w:val="00AF0DA5"/>
    <w:rsid w:val="00B00E06"/>
    <w:rsid w:val="00B014BA"/>
    <w:rsid w:val="00B2617E"/>
    <w:rsid w:val="00B30A04"/>
    <w:rsid w:val="00B33E2D"/>
    <w:rsid w:val="00B35CE1"/>
    <w:rsid w:val="00B43D77"/>
    <w:rsid w:val="00B45CC6"/>
    <w:rsid w:val="00B51B00"/>
    <w:rsid w:val="00B53CB1"/>
    <w:rsid w:val="00B5614D"/>
    <w:rsid w:val="00B56182"/>
    <w:rsid w:val="00B61E81"/>
    <w:rsid w:val="00B65DA1"/>
    <w:rsid w:val="00B70134"/>
    <w:rsid w:val="00B70CBC"/>
    <w:rsid w:val="00B81F33"/>
    <w:rsid w:val="00BA2D34"/>
    <w:rsid w:val="00BA4DDA"/>
    <w:rsid w:val="00BA5794"/>
    <w:rsid w:val="00BB114C"/>
    <w:rsid w:val="00BB3AF9"/>
    <w:rsid w:val="00BC2BEE"/>
    <w:rsid w:val="00BC3787"/>
    <w:rsid w:val="00BC47D0"/>
    <w:rsid w:val="00BD5687"/>
    <w:rsid w:val="00BD5FE4"/>
    <w:rsid w:val="00BD722D"/>
    <w:rsid w:val="00BE229D"/>
    <w:rsid w:val="00BE6E57"/>
    <w:rsid w:val="00BF3769"/>
    <w:rsid w:val="00C10B33"/>
    <w:rsid w:val="00C14DBC"/>
    <w:rsid w:val="00C2044F"/>
    <w:rsid w:val="00C20CCE"/>
    <w:rsid w:val="00C2181D"/>
    <w:rsid w:val="00C21DF6"/>
    <w:rsid w:val="00C36BA4"/>
    <w:rsid w:val="00C42A0A"/>
    <w:rsid w:val="00C42FB6"/>
    <w:rsid w:val="00C43E98"/>
    <w:rsid w:val="00C47775"/>
    <w:rsid w:val="00C60657"/>
    <w:rsid w:val="00C672A8"/>
    <w:rsid w:val="00C726E5"/>
    <w:rsid w:val="00C7624E"/>
    <w:rsid w:val="00C775A9"/>
    <w:rsid w:val="00C84E7A"/>
    <w:rsid w:val="00C8694C"/>
    <w:rsid w:val="00C92D44"/>
    <w:rsid w:val="00C9641B"/>
    <w:rsid w:val="00C96DDC"/>
    <w:rsid w:val="00CA7EBE"/>
    <w:rsid w:val="00CB5A41"/>
    <w:rsid w:val="00CC097C"/>
    <w:rsid w:val="00CC1BA9"/>
    <w:rsid w:val="00CC3436"/>
    <w:rsid w:val="00CC5C42"/>
    <w:rsid w:val="00CD0BE1"/>
    <w:rsid w:val="00CD49C5"/>
    <w:rsid w:val="00CE2BA6"/>
    <w:rsid w:val="00CF1F6D"/>
    <w:rsid w:val="00CF75F7"/>
    <w:rsid w:val="00D16D0F"/>
    <w:rsid w:val="00D20A95"/>
    <w:rsid w:val="00D2191D"/>
    <w:rsid w:val="00D346D1"/>
    <w:rsid w:val="00D35588"/>
    <w:rsid w:val="00D4275F"/>
    <w:rsid w:val="00D50C73"/>
    <w:rsid w:val="00D556B3"/>
    <w:rsid w:val="00D55E95"/>
    <w:rsid w:val="00D71813"/>
    <w:rsid w:val="00D71A2D"/>
    <w:rsid w:val="00D74581"/>
    <w:rsid w:val="00D7461D"/>
    <w:rsid w:val="00D85FB0"/>
    <w:rsid w:val="00D86FF1"/>
    <w:rsid w:val="00D90B37"/>
    <w:rsid w:val="00D94D56"/>
    <w:rsid w:val="00D95503"/>
    <w:rsid w:val="00DA5E74"/>
    <w:rsid w:val="00DB3D0A"/>
    <w:rsid w:val="00DC39D9"/>
    <w:rsid w:val="00DC6B40"/>
    <w:rsid w:val="00DD0250"/>
    <w:rsid w:val="00DD7D47"/>
    <w:rsid w:val="00DE42CF"/>
    <w:rsid w:val="00DF0805"/>
    <w:rsid w:val="00E029D6"/>
    <w:rsid w:val="00E03DE0"/>
    <w:rsid w:val="00E07624"/>
    <w:rsid w:val="00E32842"/>
    <w:rsid w:val="00E46E9F"/>
    <w:rsid w:val="00E52E72"/>
    <w:rsid w:val="00E5512C"/>
    <w:rsid w:val="00E55E0C"/>
    <w:rsid w:val="00E6193A"/>
    <w:rsid w:val="00E71572"/>
    <w:rsid w:val="00E746B8"/>
    <w:rsid w:val="00E774E1"/>
    <w:rsid w:val="00EA42DA"/>
    <w:rsid w:val="00EA5923"/>
    <w:rsid w:val="00EB2067"/>
    <w:rsid w:val="00EB4537"/>
    <w:rsid w:val="00EE1170"/>
    <w:rsid w:val="00EE28F9"/>
    <w:rsid w:val="00EE68DD"/>
    <w:rsid w:val="00EF0BA4"/>
    <w:rsid w:val="00EF412D"/>
    <w:rsid w:val="00F269AB"/>
    <w:rsid w:val="00F34EEC"/>
    <w:rsid w:val="00F36911"/>
    <w:rsid w:val="00F375D9"/>
    <w:rsid w:val="00F448CF"/>
    <w:rsid w:val="00F46D76"/>
    <w:rsid w:val="00F47C89"/>
    <w:rsid w:val="00F53CD9"/>
    <w:rsid w:val="00F60A08"/>
    <w:rsid w:val="00F67D99"/>
    <w:rsid w:val="00F72AD7"/>
    <w:rsid w:val="00F72C32"/>
    <w:rsid w:val="00F73E17"/>
    <w:rsid w:val="00F74515"/>
    <w:rsid w:val="00F76883"/>
    <w:rsid w:val="00F80C11"/>
    <w:rsid w:val="00F818BC"/>
    <w:rsid w:val="00F82B73"/>
    <w:rsid w:val="00F8365C"/>
    <w:rsid w:val="00F86DB7"/>
    <w:rsid w:val="00F938B9"/>
    <w:rsid w:val="00F97845"/>
    <w:rsid w:val="00FA46E0"/>
    <w:rsid w:val="00FA5F4D"/>
    <w:rsid w:val="00FA6849"/>
    <w:rsid w:val="00FB20A3"/>
    <w:rsid w:val="00FB22AE"/>
    <w:rsid w:val="00FB3296"/>
    <w:rsid w:val="00FB34A5"/>
    <w:rsid w:val="00FB38EF"/>
    <w:rsid w:val="00FB6796"/>
    <w:rsid w:val="00FC08D0"/>
    <w:rsid w:val="00FC0E27"/>
    <w:rsid w:val="00FC6464"/>
    <w:rsid w:val="00FC74E9"/>
    <w:rsid w:val="00FD2F9E"/>
    <w:rsid w:val="00FE361C"/>
    <w:rsid w:val="00FF1F31"/>
    <w:rsid w:val="00FF4A84"/>
    <w:rsid w:val="00FF5A95"/>
    <w:rsid w:val="00FF7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94076B"/>
  <w15:docId w15:val="{EF7DE912-4A24-496E-9106-A08A13586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14CB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03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kern w:val="0"/>
      <w:sz w:val="18"/>
      <w:szCs w:val="18"/>
      <w:lang w:val="x-none" w:eastAsia="x-none"/>
    </w:rPr>
  </w:style>
  <w:style w:type="character" w:customStyle="1" w:styleId="a4">
    <w:name w:val="页眉 字符"/>
    <w:link w:val="a3"/>
    <w:uiPriority w:val="99"/>
    <w:rsid w:val="0037031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70315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18"/>
      <w:szCs w:val="18"/>
      <w:lang w:val="x-none" w:eastAsia="x-none"/>
    </w:rPr>
  </w:style>
  <w:style w:type="character" w:customStyle="1" w:styleId="a6">
    <w:name w:val="页脚 字符"/>
    <w:link w:val="a5"/>
    <w:uiPriority w:val="99"/>
    <w:rsid w:val="00370315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370315"/>
    <w:rPr>
      <w:rFonts w:ascii="Calibri" w:hAnsi="Calibri"/>
      <w:kern w:val="0"/>
      <w:sz w:val="18"/>
      <w:szCs w:val="18"/>
      <w:lang w:val="x-none" w:eastAsia="x-none"/>
    </w:rPr>
  </w:style>
  <w:style w:type="character" w:customStyle="1" w:styleId="a8">
    <w:name w:val="批注框文本 字符"/>
    <w:link w:val="a7"/>
    <w:uiPriority w:val="99"/>
    <w:semiHidden/>
    <w:rsid w:val="00370315"/>
    <w:rPr>
      <w:sz w:val="18"/>
      <w:szCs w:val="18"/>
    </w:rPr>
  </w:style>
  <w:style w:type="character" w:styleId="a9">
    <w:name w:val="Hyperlink"/>
    <w:rsid w:val="00C2044F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C2044F"/>
    <w:pPr>
      <w:ind w:firstLineChars="200" w:firstLine="420"/>
    </w:pPr>
    <w:rPr>
      <w:szCs w:val="20"/>
    </w:rPr>
  </w:style>
  <w:style w:type="table" w:styleId="ab">
    <w:name w:val="Table Grid"/>
    <w:basedOn w:val="a1"/>
    <w:uiPriority w:val="59"/>
    <w:rsid w:val="003C52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ofTables">
    <w:name w:val="List of Tables"/>
    <w:basedOn w:val="a"/>
    <w:next w:val="a"/>
    <w:uiPriority w:val="99"/>
    <w:rsid w:val="00061951"/>
    <w:pPr>
      <w:widowControl/>
      <w:spacing w:after="60"/>
      <w:ind w:right="57"/>
    </w:pPr>
    <w:rPr>
      <w:rFonts w:ascii="Arial" w:hAnsi="Arial"/>
      <w:kern w:val="0"/>
      <w:sz w:val="20"/>
      <w:szCs w:val="20"/>
      <w:lang w:eastAsia="en-US"/>
    </w:rPr>
  </w:style>
  <w:style w:type="character" w:customStyle="1" w:styleId="ExampleChars">
    <w:name w:val="ExampleChars"/>
    <w:basedOn w:val="a0"/>
    <w:uiPriority w:val="99"/>
    <w:rsid w:val="00061951"/>
    <w:rPr>
      <w:rFonts w:ascii="Arial" w:hAnsi="Arial"/>
      <w:i/>
      <w:color w:val="0000FF"/>
      <w:sz w:val="20"/>
      <w:vertAlign w:val="baseline"/>
    </w:rPr>
  </w:style>
  <w:style w:type="paragraph" w:customStyle="1" w:styleId="TableCaption">
    <w:name w:val="Table Caption"/>
    <w:basedOn w:val="ac"/>
    <w:next w:val="a"/>
    <w:uiPriority w:val="99"/>
    <w:rsid w:val="00061951"/>
    <w:pPr>
      <w:widowControl/>
      <w:spacing w:before="120" w:after="120"/>
      <w:ind w:right="57"/>
      <w:jc w:val="center"/>
    </w:pPr>
    <w:rPr>
      <w:rFonts w:ascii="Arial" w:eastAsia="宋体" w:hAnsi="Arial" w:cs="Times New Roman"/>
      <w:b/>
      <w:kern w:val="0"/>
      <w:lang w:eastAsia="en-US"/>
    </w:rPr>
  </w:style>
  <w:style w:type="paragraph" w:styleId="ac">
    <w:name w:val="caption"/>
    <w:basedOn w:val="a"/>
    <w:next w:val="a"/>
    <w:uiPriority w:val="35"/>
    <w:semiHidden/>
    <w:unhideWhenUsed/>
    <w:qFormat/>
    <w:rsid w:val="00061951"/>
    <w:rPr>
      <w:rFonts w:asciiTheme="majorHAnsi" w:eastAsia="黑体" w:hAnsiTheme="majorHAnsi" w:cstheme="majorBidi"/>
      <w:sz w:val="20"/>
      <w:szCs w:val="20"/>
    </w:rPr>
  </w:style>
  <w:style w:type="character" w:styleId="ad">
    <w:name w:val="annotation reference"/>
    <w:basedOn w:val="a0"/>
    <w:uiPriority w:val="99"/>
    <w:semiHidden/>
    <w:unhideWhenUsed/>
    <w:rsid w:val="00BD5687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BD5687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BD5687"/>
    <w:rPr>
      <w:rFonts w:ascii="Times New Roman" w:hAnsi="Times New Roman"/>
      <w:kern w:val="2"/>
      <w:sz w:val="21"/>
      <w:szCs w:val="24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D5687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BD5687"/>
    <w:rPr>
      <w:rFonts w:ascii="Times New Roman" w:hAnsi="Times New Roman"/>
      <w:b/>
      <w:bCs/>
      <w:kern w:val="2"/>
      <w:sz w:val="21"/>
      <w:szCs w:val="24"/>
    </w:rPr>
  </w:style>
  <w:style w:type="character" w:styleId="af2">
    <w:name w:val="Placeholder Text"/>
    <w:basedOn w:val="a0"/>
    <w:uiPriority w:val="99"/>
    <w:semiHidden/>
    <w:rsid w:val="00474E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03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5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Visio___.vsdx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package" Target="embeddings/Microsoft_Word_Document.docx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footer" Target="footer1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w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liangcong\Desktop\Cluster&#31639;&#27861;&#35828;&#26126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272D8C-C8B3-4E4A-8A53-E1B8FBB77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Cluster算法说明模板</Template>
  <TotalTime>488</TotalTime>
  <Pages>6</Pages>
  <Words>429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</dc:creator>
  <cp:keywords/>
  <dc:description/>
  <cp:lastModifiedBy>张盛斌</cp:lastModifiedBy>
  <cp:revision>14</cp:revision>
  <dcterms:created xsi:type="dcterms:W3CDTF">2022-01-10T08:38:00Z</dcterms:created>
  <dcterms:modified xsi:type="dcterms:W3CDTF">2022-03-02T05:34:00Z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